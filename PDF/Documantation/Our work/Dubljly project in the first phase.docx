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FDB4E">
      <w:pPr>
        <w:pStyle w:val="2"/>
        <w:spacing w:before="61"/>
        <w:ind w:left="0" w:right="2"/>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ragraph">
                  <wp:posOffset>302895</wp:posOffset>
                </wp:positionV>
                <wp:extent cx="5981065"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70.55pt;margin-top:23.85pt;height:0.75pt;width:470.95pt;mso-position-horizontal-relative:page;mso-wrap-distance-bottom:0pt;mso-wrap-distance-top:0pt;z-index:-251656192;mso-width-relative:page;mso-height-relative:page;" fillcolor="#000000" filled="t" stroked="f" coordsize="5981065,9525" o:gfxdata="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41OFN1QAAAAoB&#10;AAAPAAAAAAAAAAEAIAAAACIAAABkcnMvZG93bnJldi54bWxQSwECFAAUAAAACACHTuJAVygnsB4C&#10;AADcBAAADgAAAAAAAAABACAAAAAkAQAAZHJzL2Uyb0RvYy54bWxQSwUGAAAAAAYABgBZAQAAtAUA&#10;AAAA&#10;" path="m5981065,0l0,0,0,9144,5981065,9144,5981065,0xe">
                <v:fill on="t" focussize="0,0"/>
                <v:stroke on="f"/>
                <v:imagedata o:title=""/>
                <o:lock v:ext="edit" aspectratio="f"/>
                <v:textbox inset="0mm,0mm,0mm,0mm"/>
                <w10:wrap type="topAndBottom"/>
              </v:shape>
            </w:pict>
          </mc:Fallback>
        </mc:AlternateContent>
      </w:r>
      <w:r>
        <w:rPr>
          <w:rFonts w:hint="default" w:ascii="Times New Roman" w:hAnsi="Times New Roman" w:cs="Times New Roman"/>
        </w:rPr>
        <w:t>Dubljly</w:t>
      </w:r>
      <w:r>
        <w:rPr>
          <w:rFonts w:hint="default" w:ascii="Times New Roman" w:hAnsi="Times New Roman" w:cs="Times New Roman"/>
          <w:spacing w:val="-9"/>
        </w:rPr>
        <w:t xml:space="preserve"> </w:t>
      </w:r>
      <w:r>
        <w:rPr>
          <w:rFonts w:hint="default" w:ascii="Times New Roman" w:hAnsi="Times New Roman" w:cs="Times New Roman"/>
        </w:rPr>
        <w:t>project</w:t>
      </w:r>
      <w:r>
        <w:rPr>
          <w:rFonts w:hint="default" w:ascii="Times New Roman" w:hAnsi="Times New Roman" w:cs="Times New Roman"/>
          <w:spacing w:val="-10"/>
        </w:rPr>
        <w:t xml:space="preserve"> </w:t>
      </w: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first</w:t>
      </w:r>
      <w:r>
        <w:rPr>
          <w:rFonts w:hint="default" w:ascii="Times New Roman" w:hAnsi="Times New Roman" w:cs="Times New Roman"/>
          <w:spacing w:val="-7"/>
        </w:rPr>
        <w:t xml:space="preserve"> </w:t>
      </w:r>
      <w:r>
        <w:rPr>
          <w:rFonts w:hint="default" w:ascii="Times New Roman" w:hAnsi="Times New Roman" w:cs="Times New Roman"/>
          <w:spacing w:val="-2"/>
        </w:rPr>
        <w:t>phase</w:t>
      </w:r>
    </w:p>
    <w:p w14:paraId="0BE06973">
      <w:pPr>
        <w:pStyle w:val="7"/>
        <w:rPr>
          <w:rFonts w:hint="default" w:ascii="Times New Roman" w:hAnsi="Times New Roman" w:cs="Times New Roman"/>
          <w:b/>
        </w:rPr>
      </w:pPr>
    </w:p>
    <w:p w14:paraId="2231E26A">
      <w:pPr>
        <w:pStyle w:val="7"/>
        <w:spacing w:before="164"/>
        <w:rPr>
          <w:rFonts w:hint="default" w:ascii="Times New Roman" w:hAnsi="Times New Roman" w:cs="Times New Roman"/>
          <w:b/>
        </w:rPr>
      </w:pPr>
    </w:p>
    <w:p w14:paraId="5ABC27A7">
      <w:pPr>
        <w:pStyle w:val="7"/>
        <w:ind w:left="360"/>
        <w:rPr>
          <w:rFonts w:hint="default" w:ascii="Times New Roman" w:hAnsi="Times New Roman" w:cs="Times New Roman"/>
        </w:rPr>
      </w:pP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facilitate</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workflow</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ensure</w:t>
      </w:r>
      <w:r>
        <w:rPr>
          <w:rFonts w:hint="default" w:ascii="Times New Roman" w:hAnsi="Times New Roman" w:cs="Times New Roman"/>
          <w:spacing w:val="-3"/>
        </w:rPr>
        <w:t xml:space="preserve"> </w:t>
      </w:r>
      <w:r>
        <w:rPr>
          <w:rFonts w:hint="default" w:ascii="Times New Roman" w:hAnsi="Times New Roman" w:cs="Times New Roman"/>
        </w:rPr>
        <w:t>an</w:t>
      </w:r>
      <w:r>
        <w:rPr>
          <w:rFonts w:hint="default" w:ascii="Times New Roman" w:hAnsi="Times New Roman" w:cs="Times New Roman"/>
          <w:spacing w:val="-2"/>
        </w:rPr>
        <w:t xml:space="preserve"> </w:t>
      </w:r>
      <w:r>
        <w:rPr>
          <w:rFonts w:hint="default" w:ascii="Times New Roman" w:hAnsi="Times New Roman" w:cs="Times New Roman"/>
        </w:rPr>
        <w:t>organized</w:t>
      </w:r>
      <w:r>
        <w:rPr>
          <w:rFonts w:hint="default" w:ascii="Times New Roman" w:hAnsi="Times New Roman" w:cs="Times New Roman"/>
          <w:spacing w:val="-3"/>
        </w:rPr>
        <w:t xml:space="preserve"> </w:t>
      </w:r>
      <w:r>
        <w:rPr>
          <w:rFonts w:hint="default" w:ascii="Times New Roman" w:hAnsi="Times New Roman" w:cs="Times New Roman"/>
        </w:rPr>
        <w:t>development</w:t>
      </w:r>
      <w:r>
        <w:rPr>
          <w:rFonts w:hint="default" w:ascii="Times New Roman" w:hAnsi="Times New Roman" w:cs="Times New Roman"/>
          <w:spacing w:val="-2"/>
        </w:rPr>
        <w:t xml:space="preserve"> </w:t>
      </w:r>
      <w:r>
        <w:rPr>
          <w:rFonts w:hint="default" w:ascii="Times New Roman" w:hAnsi="Times New Roman" w:cs="Times New Roman"/>
        </w:rPr>
        <w:t>process,</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first</w:t>
      </w:r>
      <w:r>
        <w:rPr>
          <w:rFonts w:hint="default" w:ascii="Times New Roman" w:hAnsi="Times New Roman" w:cs="Times New Roman"/>
          <w:spacing w:val="-2"/>
        </w:rPr>
        <w:t xml:space="preserve"> </w:t>
      </w:r>
      <w:r>
        <w:rPr>
          <w:rFonts w:hint="default" w:ascii="Times New Roman" w:hAnsi="Times New Roman" w:cs="Times New Roman"/>
        </w:rPr>
        <w:t>phase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spacing w:val="-5"/>
        </w:rPr>
        <w:t>our</w:t>
      </w:r>
    </w:p>
    <w:p w14:paraId="4F01356E">
      <w:pPr>
        <w:pStyle w:val="7"/>
        <w:spacing w:before="22" w:line="259" w:lineRule="auto"/>
        <w:ind w:left="360" w:right="373"/>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3"/>
        </w:rPr>
        <w:t xml:space="preserve"> </w:t>
      </w:r>
      <w:r>
        <w:rPr>
          <w:rFonts w:hint="default" w:ascii="Times New Roman" w:hAnsi="Times New Roman" w:cs="Times New Roman"/>
        </w:rPr>
        <w:t>was</w:t>
      </w:r>
      <w:r>
        <w:rPr>
          <w:rFonts w:hint="default" w:ascii="Times New Roman" w:hAnsi="Times New Roman" w:cs="Times New Roman"/>
          <w:spacing w:val="-4"/>
        </w:rPr>
        <w:t xml:space="preserve"> </w:t>
      </w:r>
      <w:r>
        <w:rPr>
          <w:rFonts w:hint="default" w:ascii="Times New Roman" w:hAnsi="Times New Roman" w:cs="Times New Roman"/>
        </w:rPr>
        <w:t>broken</w:t>
      </w:r>
      <w:r>
        <w:rPr>
          <w:rFonts w:hint="default" w:ascii="Times New Roman" w:hAnsi="Times New Roman" w:cs="Times New Roman"/>
          <w:spacing w:val="-3"/>
        </w:rPr>
        <w:t xml:space="preserve"> </w:t>
      </w:r>
      <w:r>
        <w:rPr>
          <w:rFonts w:hint="default" w:ascii="Times New Roman" w:hAnsi="Times New Roman" w:cs="Times New Roman"/>
        </w:rPr>
        <w:t>down</w:t>
      </w:r>
      <w:r>
        <w:rPr>
          <w:rFonts w:hint="default" w:ascii="Times New Roman" w:hAnsi="Times New Roman" w:cs="Times New Roman"/>
          <w:spacing w:val="-2"/>
        </w:rPr>
        <w:t xml:space="preserve"> </w:t>
      </w:r>
      <w:r>
        <w:rPr>
          <w:rFonts w:hint="default" w:ascii="Times New Roman" w:hAnsi="Times New Roman" w:cs="Times New Roman"/>
        </w:rPr>
        <w:t>into</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series</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clear</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manageable</w:t>
      </w:r>
      <w:r>
        <w:rPr>
          <w:rFonts w:hint="default" w:ascii="Times New Roman" w:hAnsi="Times New Roman" w:cs="Times New Roman"/>
          <w:spacing w:val="-4"/>
        </w:rPr>
        <w:t xml:space="preserve"> </w:t>
      </w:r>
      <w:r>
        <w:rPr>
          <w:rFonts w:hint="default" w:ascii="Times New Roman" w:hAnsi="Times New Roman" w:cs="Times New Roman"/>
        </w:rPr>
        <w:t>steps.</w:t>
      </w:r>
      <w:r>
        <w:rPr>
          <w:rFonts w:hint="default" w:ascii="Times New Roman" w:hAnsi="Times New Roman" w:cs="Times New Roman"/>
          <w:spacing w:val="-3"/>
        </w:rPr>
        <w:t xml:space="preserve"> </w:t>
      </w:r>
      <w:r>
        <w:rPr>
          <w:rFonts w:hint="default" w:ascii="Times New Roman" w:hAnsi="Times New Roman" w:cs="Times New Roman"/>
        </w:rPr>
        <w:t>Below</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summary</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the work completed so far:</w:t>
      </w:r>
    </w:p>
    <w:p w14:paraId="42851E3C">
      <w:pPr>
        <w:pStyle w:val="7"/>
        <w:rPr>
          <w:rFonts w:hint="default" w:ascii="Times New Roman" w:hAnsi="Times New Roman" w:cs="Times New Roman"/>
        </w:rPr>
      </w:pPr>
    </w:p>
    <w:p w14:paraId="5ED4FC60">
      <w:pPr>
        <w:pStyle w:val="7"/>
        <w:spacing w:before="115"/>
        <w:rPr>
          <w:rFonts w:hint="default" w:ascii="Times New Roman" w:hAnsi="Times New Roman" w:cs="Times New Roman"/>
        </w:rPr>
      </w:pPr>
    </w:p>
    <w:p w14:paraId="0F4E5A7A">
      <w:pPr>
        <w:pStyle w:val="3"/>
        <w:numPr>
          <w:ilvl w:val="0"/>
          <w:numId w:val="1"/>
        </w:numPr>
        <w:tabs>
          <w:tab w:val="left" w:pos="635"/>
        </w:tabs>
        <w:spacing w:before="1" w:after="0" w:line="240" w:lineRule="auto"/>
        <w:ind w:left="635" w:right="0" w:hanging="275"/>
        <w:jc w:val="left"/>
        <w:rPr>
          <w:rFonts w:hint="default" w:ascii="Times New Roman" w:hAnsi="Times New Roman" w:cs="Times New Roman"/>
        </w:rPr>
      </w:pPr>
      <w:r>
        <w:rPr>
          <w:rFonts w:hint="default" w:ascii="Times New Roman" w:hAnsi="Times New Roman" w:cs="Times New Roman"/>
        </w:rPr>
        <w:t>Video</w:t>
      </w:r>
      <w:r>
        <w:rPr>
          <w:rFonts w:hint="default" w:ascii="Times New Roman" w:hAnsi="Times New Roman" w:cs="Times New Roman"/>
          <w:spacing w:val="-18"/>
        </w:rPr>
        <w:t xml:space="preserve"> </w:t>
      </w:r>
      <w:r>
        <w:rPr>
          <w:rFonts w:hint="default" w:ascii="Times New Roman" w:hAnsi="Times New Roman" w:cs="Times New Roman"/>
        </w:rPr>
        <w:t>Analysis</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Title</w:t>
      </w:r>
      <w:r>
        <w:rPr>
          <w:rFonts w:hint="default" w:ascii="Times New Roman" w:hAnsi="Times New Roman" w:cs="Times New Roman"/>
          <w:spacing w:val="-9"/>
        </w:rPr>
        <w:t xml:space="preserve"> </w:t>
      </w:r>
      <w:r>
        <w:rPr>
          <w:rFonts w:hint="default" w:ascii="Times New Roman" w:hAnsi="Times New Roman" w:cs="Times New Roman"/>
          <w:spacing w:val="-2"/>
        </w:rPr>
        <w:t>Extraction:</w:t>
      </w:r>
    </w:p>
    <w:p w14:paraId="02A81BFF">
      <w:pPr>
        <w:pStyle w:val="7"/>
        <w:spacing w:before="185" w:line="259" w:lineRule="auto"/>
        <w:ind w:left="360" w:right="373" w:firstLine="175"/>
        <w:rPr>
          <w:rFonts w:hint="default" w:ascii="Times New Roman" w:hAnsi="Times New Roman" w:cs="Times New Roman"/>
        </w:rPr>
      </w:pPr>
      <w:r>
        <w:rPr>
          <w:rFonts w:hint="default" w:ascii="Times New Roman" w:hAnsi="Times New Roman" w:cs="Times New Roman"/>
        </w:rPr>
        <w:t>We</w:t>
      </w:r>
      <w:r>
        <w:rPr>
          <w:rFonts w:hint="default" w:ascii="Times New Roman" w:hAnsi="Times New Roman" w:cs="Times New Roman"/>
          <w:spacing w:val="-4"/>
        </w:rPr>
        <w:t xml:space="preserve"> </w:t>
      </w:r>
      <w:r>
        <w:rPr>
          <w:rFonts w:hint="default" w:ascii="Times New Roman" w:hAnsi="Times New Roman" w:cs="Times New Roman"/>
        </w:rPr>
        <w:t>began</w:t>
      </w:r>
      <w:r>
        <w:rPr>
          <w:rFonts w:hint="default" w:ascii="Times New Roman" w:hAnsi="Times New Roman" w:cs="Times New Roman"/>
          <w:spacing w:val="-3"/>
        </w:rPr>
        <w:t xml:space="preserve"> </w:t>
      </w:r>
      <w:r>
        <w:rPr>
          <w:rFonts w:hint="default" w:ascii="Times New Roman" w:hAnsi="Times New Roman" w:cs="Times New Roman"/>
        </w:rPr>
        <w:t>by</w:t>
      </w:r>
      <w:r>
        <w:rPr>
          <w:rFonts w:hint="default" w:ascii="Times New Roman" w:hAnsi="Times New Roman" w:cs="Times New Roman"/>
          <w:spacing w:val="-3"/>
        </w:rPr>
        <w:t xml:space="preserve"> </w:t>
      </w:r>
      <w:r>
        <w:rPr>
          <w:rFonts w:hint="default" w:ascii="Times New Roman" w:hAnsi="Times New Roman" w:cs="Times New Roman"/>
        </w:rPr>
        <w:t>identifying</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processing</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video</w:t>
      </w:r>
      <w:r>
        <w:rPr>
          <w:rFonts w:hint="default" w:ascii="Times New Roman" w:hAnsi="Times New Roman" w:cs="Times New Roman"/>
          <w:spacing w:val="-3"/>
        </w:rPr>
        <w:t xml:space="preserve"> </w:t>
      </w:r>
      <w:r>
        <w:rPr>
          <w:rFonts w:hint="default" w:ascii="Times New Roman" w:hAnsi="Times New Roman" w:cs="Times New Roman"/>
        </w:rPr>
        <w:t>input.</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title</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video</w:t>
      </w:r>
      <w:r>
        <w:rPr>
          <w:rFonts w:hint="default" w:ascii="Times New Roman" w:hAnsi="Times New Roman" w:cs="Times New Roman"/>
          <w:spacing w:val="-3"/>
        </w:rPr>
        <w:t xml:space="preserve"> </w:t>
      </w:r>
      <w:r>
        <w:rPr>
          <w:rFonts w:hint="default" w:ascii="Times New Roman" w:hAnsi="Times New Roman" w:cs="Times New Roman"/>
        </w:rPr>
        <w:t>was automatically</w:t>
      </w:r>
      <w:r>
        <w:rPr>
          <w:rFonts w:hint="default" w:ascii="Times New Roman" w:hAnsi="Times New Roman" w:cs="Times New Roman"/>
          <w:spacing w:val="-4"/>
        </w:rPr>
        <w:t xml:space="preserve"> </w:t>
      </w:r>
      <w:r>
        <w:rPr>
          <w:rFonts w:hint="default" w:ascii="Times New Roman" w:hAnsi="Times New Roman" w:cs="Times New Roman"/>
        </w:rPr>
        <w:t>retrieved</w:t>
      </w:r>
      <w:r>
        <w:rPr>
          <w:rFonts w:hint="default" w:ascii="Times New Roman" w:hAnsi="Times New Roman" w:cs="Times New Roman"/>
          <w:spacing w:val="-2"/>
        </w:rPr>
        <w:t xml:space="preserve"> </w:t>
      </w:r>
      <w:r>
        <w:rPr>
          <w:rFonts w:hint="default" w:ascii="Times New Roman" w:hAnsi="Times New Roman" w:cs="Times New Roman"/>
        </w:rPr>
        <w:t>to</w:t>
      </w:r>
      <w:r>
        <w:rPr>
          <w:rFonts w:hint="default" w:ascii="Times New Roman" w:hAnsi="Times New Roman" w:cs="Times New Roman"/>
          <w:spacing w:val="-2"/>
        </w:rPr>
        <w:t xml:space="preserve"> </w:t>
      </w:r>
      <w:r>
        <w:rPr>
          <w:rFonts w:hint="default" w:ascii="Times New Roman" w:hAnsi="Times New Roman" w:cs="Times New Roman"/>
        </w:rPr>
        <w:t>aid</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organizing</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labeling</w:t>
      </w:r>
      <w:r>
        <w:rPr>
          <w:rFonts w:hint="default" w:ascii="Times New Roman" w:hAnsi="Times New Roman" w:cs="Times New Roman"/>
          <w:spacing w:val="-1"/>
        </w:rPr>
        <w:t xml:space="preserve"> </w:t>
      </w:r>
      <w:r>
        <w:rPr>
          <w:rFonts w:hint="default" w:ascii="Times New Roman" w:hAnsi="Times New Roman" w:cs="Times New Roman"/>
        </w:rPr>
        <w:t>files</w:t>
      </w:r>
      <w:r>
        <w:rPr>
          <w:rFonts w:hint="default" w:ascii="Times New Roman" w:hAnsi="Times New Roman" w:cs="Times New Roman"/>
          <w:spacing w:val="-3"/>
        </w:rPr>
        <w:t xml:space="preserve"> </w:t>
      </w:r>
      <w:r>
        <w:rPr>
          <w:rFonts w:hint="default" w:ascii="Times New Roman" w:hAnsi="Times New Roman" w:cs="Times New Roman"/>
        </w:rPr>
        <w:t>throughout</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project.</w:t>
      </w:r>
      <w:bookmarkStart w:id="0" w:name="_GoBack"/>
      <w:bookmarkEnd w:id="0"/>
    </w:p>
    <w:p w14:paraId="6E09543C">
      <w:pPr>
        <w:pStyle w:val="7"/>
        <w:rPr>
          <w:rFonts w:hint="default" w:ascii="Times New Roman" w:hAnsi="Times New Roman" w:cs="Times New Roman"/>
        </w:rPr>
      </w:pPr>
    </w:p>
    <w:p w14:paraId="5AC45FC9">
      <w:pPr>
        <w:pStyle w:val="7"/>
        <w:spacing w:before="116"/>
        <w:rPr>
          <w:rFonts w:hint="default" w:ascii="Times New Roman" w:hAnsi="Times New Roman" w:cs="Times New Roman"/>
        </w:rPr>
      </w:pPr>
    </w:p>
    <w:p w14:paraId="0A9AB39F">
      <w:pPr>
        <w:pStyle w:val="3"/>
        <w:numPr>
          <w:ilvl w:val="0"/>
          <w:numId w:val="1"/>
        </w:numPr>
        <w:tabs>
          <w:tab w:val="left" w:pos="640"/>
        </w:tabs>
        <w:spacing w:before="0" w:after="0" w:line="240" w:lineRule="auto"/>
        <w:ind w:left="640" w:right="0" w:hanging="280"/>
        <w:jc w:val="left"/>
        <w:rPr>
          <w:rFonts w:hint="default" w:ascii="Times New Roman" w:hAnsi="Times New Roman" w:cs="Times New Roman"/>
        </w:rPr>
      </w:pPr>
      <w:r>
        <w:rPr>
          <w:rFonts w:hint="default" w:ascii="Times New Roman" w:hAnsi="Times New Roman" w:cs="Times New Roman"/>
        </w:rPr>
        <w:t>Video</w:t>
      </w:r>
      <w:r>
        <w:rPr>
          <w:rFonts w:hint="default" w:ascii="Times New Roman" w:hAnsi="Times New Roman" w:cs="Times New Roman"/>
          <w:spacing w:val="-10"/>
        </w:rPr>
        <w:t xml:space="preserve"> </w:t>
      </w:r>
      <w:r>
        <w:rPr>
          <w:rFonts w:hint="default" w:ascii="Times New Roman" w:hAnsi="Times New Roman" w:cs="Times New Roman"/>
        </w:rPr>
        <w:t>Download</w:t>
      </w:r>
      <w:r>
        <w:rPr>
          <w:rFonts w:hint="default" w:ascii="Times New Roman" w:hAnsi="Times New Roman" w:cs="Times New Roman"/>
          <w:spacing w:val="-10"/>
        </w:rPr>
        <w:t xml:space="preserve"> </w:t>
      </w:r>
      <w:r>
        <w:rPr>
          <w:rFonts w:hint="default" w:ascii="Times New Roman" w:hAnsi="Times New Roman" w:cs="Times New Roman"/>
        </w:rPr>
        <w:t>(MP4</w:t>
      </w:r>
      <w:r>
        <w:rPr>
          <w:rFonts w:hint="default" w:ascii="Times New Roman" w:hAnsi="Times New Roman" w:cs="Times New Roman"/>
          <w:spacing w:val="-9"/>
        </w:rPr>
        <w:t xml:space="preserve"> </w:t>
      </w:r>
      <w:r>
        <w:rPr>
          <w:rFonts w:hint="default" w:ascii="Times New Roman" w:hAnsi="Times New Roman" w:cs="Times New Roman"/>
          <w:spacing w:val="-2"/>
        </w:rPr>
        <w:t>Format):</w:t>
      </w:r>
    </w:p>
    <w:p w14:paraId="1355A275">
      <w:pPr>
        <w:pStyle w:val="7"/>
        <w:spacing w:before="184" w:line="261" w:lineRule="auto"/>
        <w:ind w:left="360" w:right="302" w:firstLine="175"/>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video</w:t>
      </w:r>
      <w:r>
        <w:rPr>
          <w:rFonts w:hint="default" w:ascii="Times New Roman" w:hAnsi="Times New Roman" w:cs="Times New Roman"/>
          <w:spacing w:val="-3"/>
        </w:rPr>
        <w:t xml:space="preserve"> </w:t>
      </w:r>
      <w:r>
        <w:rPr>
          <w:rFonts w:hint="default" w:ascii="Times New Roman" w:hAnsi="Times New Roman" w:cs="Times New Roman"/>
        </w:rPr>
        <w:t>was</w:t>
      </w:r>
      <w:r>
        <w:rPr>
          <w:rFonts w:hint="default" w:ascii="Times New Roman" w:hAnsi="Times New Roman" w:cs="Times New Roman"/>
          <w:spacing w:val="-4"/>
        </w:rPr>
        <w:t xml:space="preserve"> </w:t>
      </w:r>
      <w:r>
        <w:rPr>
          <w:rFonts w:hint="default" w:ascii="Times New Roman" w:hAnsi="Times New Roman" w:cs="Times New Roman"/>
        </w:rPr>
        <w:t>downloaded</w:t>
      </w:r>
      <w:r>
        <w:rPr>
          <w:rFonts w:hint="default" w:ascii="Times New Roman" w:hAnsi="Times New Roman" w:cs="Times New Roman"/>
          <w:spacing w:val="-3"/>
        </w:rPr>
        <w:t xml:space="preserve"> </w:t>
      </w:r>
      <w:r>
        <w:rPr>
          <w:rFonts w:hint="default" w:ascii="Times New Roman" w:hAnsi="Times New Roman" w:cs="Times New Roman"/>
        </w:rPr>
        <w:t>in</w:t>
      </w:r>
      <w:r>
        <w:rPr>
          <w:rFonts w:hint="default" w:ascii="Times New Roman" w:hAnsi="Times New Roman" w:cs="Times New Roman"/>
          <w:spacing w:val="-3"/>
        </w:rPr>
        <w:t xml:space="preserve"> </w:t>
      </w:r>
      <w:r>
        <w:rPr>
          <w:rFonts w:hint="default" w:ascii="Times New Roman" w:hAnsi="Times New Roman" w:cs="Times New Roman"/>
        </w:rPr>
        <w:t>MP4</w:t>
      </w:r>
      <w:r>
        <w:rPr>
          <w:rFonts w:hint="default" w:ascii="Times New Roman" w:hAnsi="Times New Roman" w:cs="Times New Roman"/>
          <w:spacing w:val="-3"/>
        </w:rPr>
        <w:t xml:space="preserve"> </w:t>
      </w:r>
      <w:r>
        <w:rPr>
          <w:rFonts w:hint="default" w:ascii="Times New Roman" w:hAnsi="Times New Roman" w:cs="Times New Roman"/>
        </w:rPr>
        <w:t>format</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make</w:t>
      </w:r>
      <w:r>
        <w:rPr>
          <w:rFonts w:hint="default" w:ascii="Times New Roman" w:hAnsi="Times New Roman" w:cs="Times New Roman"/>
          <w:spacing w:val="-4"/>
        </w:rPr>
        <w:t xml:space="preserve"> </w:t>
      </w:r>
      <w:r>
        <w:rPr>
          <w:rFonts w:hint="default" w:ascii="Times New Roman" w:hAnsi="Times New Roman" w:cs="Times New Roman"/>
        </w:rPr>
        <w:t>it</w:t>
      </w:r>
      <w:r>
        <w:rPr>
          <w:rFonts w:hint="default" w:ascii="Times New Roman" w:hAnsi="Times New Roman" w:cs="Times New Roman"/>
          <w:spacing w:val="-3"/>
        </w:rPr>
        <w:t xml:space="preserve"> </w:t>
      </w:r>
      <w:r>
        <w:rPr>
          <w:rFonts w:hint="default" w:ascii="Times New Roman" w:hAnsi="Times New Roman" w:cs="Times New Roman"/>
        </w:rPr>
        <w:t>easier</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handle</w:t>
      </w:r>
      <w:r>
        <w:rPr>
          <w:rFonts w:hint="default" w:ascii="Times New Roman" w:hAnsi="Times New Roman" w:cs="Times New Roman"/>
          <w:spacing w:val="-3"/>
        </w:rPr>
        <w:t xml:space="preserve"> </w:t>
      </w:r>
      <w:r>
        <w:rPr>
          <w:rFonts w:hint="default" w:ascii="Times New Roman" w:hAnsi="Times New Roman" w:cs="Times New Roman"/>
        </w:rPr>
        <w:t>during</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dubbing</w:t>
      </w:r>
      <w:r>
        <w:rPr>
          <w:rFonts w:hint="default" w:ascii="Times New Roman" w:hAnsi="Times New Roman" w:cs="Times New Roman"/>
          <w:spacing w:val="-3"/>
        </w:rPr>
        <w:t xml:space="preserve"> </w:t>
      </w:r>
      <w:r>
        <w:rPr>
          <w:rFonts w:hint="default" w:ascii="Times New Roman" w:hAnsi="Times New Roman" w:cs="Times New Roman"/>
        </w:rPr>
        <w:t>and merging stages. This format ensures compatibility with most editing and processing tools.</w:t>
      </w:r>
    </w:p>
    <w:p w14:paraId="50F42D0C">
      <w:pPr>
        <w:pStyle w:val="7"/>
        <w:rPr>
          <w:rFonts w:hint="default" w:ascii="Times New Roman" w:hAnsi="Times New Roman" w:cs="Times New Roman"/>
        </w:rPr>
      </w:pPr>
    </w:p>
    <w:p w14:paraId="363CE005">
      <w:pPr>
        <w:pStyle w:val="7"/>
        <w:spacing w:before="112"/>
        <w:rPr>
          <w:rFonts w:hint="default" w:ascii="Times New Roman" w:hAnsi="Times New Roman" w:cs="Times New Roman"/>
        </w:rPr>
      </w:pPr>
    </w:p>
    <w:p w14:paraId="2996E0B5">
      <w:pPr>
        <w:pStyle w:val="3"/>
        <w:numPr>
          <w:ilvl w:val="0"/>
          <w:numId w:val="1"/>
        </w:numPr>
        <w:tabs>
          <w:tab w:val="left" w:pos="640"/>
        </w:tabs>
        <w:spacing w:before="0" w:after="0" w:line="240" w:lineRule="auto"/>
        <w:ind w:left="640" w:right="0" w:hanging="280"/>
        <w:jc w:val="left"/>
        <w:rPr>
          <w:rFonts w:hint="default" w:ascii="Times New Roman" w:hAnsi="Times New Roman" w:cs="Times New Roman"/>
        </w:rPr>
      </w:pPr>
      <w:r>
        <w:rPr>
          <w:rFonts w:hint="default" w:ascii="Times New Roman" w:hAnsi="Times New Roman" w:cs="Times New Roman"/>
        </w:rPr>
        <w:t>Audio</w:t>
      </w:r>
      <w:r>
        <w:rPr>
          <w:rFonts w:hint="default" w:ascii="Times New Roman" w:hAnsi="Times New Roman" w:cs="Times New Roman"/>
          <w:spacing w:val="-4"/>
        </w:rPr>
        <w:t xml:space="preserve"> </w:t>
      </w:r>
      <w:r>
        <w:rPr>
          <w:rFonts w:hint="default" w:ascii="Times New Roman" w:hAnsi="Times New Roman" w:cs="Times New Roman"/>
        </w:rPr>
        <w:t>Extraction</w:t>
      </w:r>
      <w:r>
        <w:rPr>
          <w:rFonts w:hint="default" w:ascii="Times New Roman" w:hAnsi="Times New Roman" w:cs="Times New Roman"/>
          <w:spacing w:val="-7"/>
        </w:rPr>
        <w:t xml:space="preserve"> </w:t>
      </w:r>
      <w:r>
        <w:rPr>
          <w:rFonts w:hint="default" w:ascii="Times New Roman" w:hAnsi="Times New Roman" w:cs="Times New Roman"/>
        </w:rPr>
        <w:t>(MP3</w:t>
      </w:r>
      <w:r>
        <w:rPr>
          <w:rFonts w:hint="default" w:ascii="Times New Roman" w:hAnsi="Times New Roman" w:cs="Times New Roman"/>
          <w:spacing w:val="-3"/>
        </w:rPr>
        <w:t xml:space="preserve"> </w:t>
      </w:r>
      <w:r>
        <w:rPr>
          <w:rFonts w:hint="default" w:ascii="Times New Roman" w:hAnsi="Times New Roman" w:cs="Times New Roman"/>
          <w:spacing w:val="-2"/>
        </w:rPr>
        <w:t>Format):</w:t>
      </w:r>
    </w:p>
    <w:p w14:paraId="233781DB">
      <w:pPr>
        <w:pStyle w:val="7"/>
        <w:spacing w:before="184" w:line="259" w:lineRule="auto"/>
        <w:ind w:left="360" w:right="373" w:firstLine="175"/>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audio</w:t>
      </w:r>
      <w:r>
        <w:rPr>
          <w:rFonts w:hint="default" w:ascii="Times New Roman" w:hAnsi="Times New Roman" w:cs="Times New Roman"/>
          <w:spacing w:val="-3"/>
        </w:rPr>
        <w:t xml:space="preserve"> </w:t>
      </w:r>
      <w:r>
        <w:rPr>
          <w:rFonts w:hint="default" w:ascii="Times New Roman" w:hAnsi="Times New Roman" w:cs="Times New Roman"/>
        </w:rPr>
        <w:t>was</w:t>
      </w:r>
      <w:r>
        <w:rPr>
          <w:rFonts w:hint="default" w:ascii="Times New Roman" w:hAnsi="Times New Roman" w:cs="Times New Roman"/>
          <w:spacing w:val="-4"/>
        </w:rPr>
        <w:t xml:space="preserve"> </w:t>
      </w:r>
      <w:r>
        <w:rPr>
          <w:rFonts w:hint="default" w:ascii="Times New Roman" w:hAnsi="Times New Roman" w:cs="Times New Roman"/>
        </w:rPr>
        <w:t>then</w:t>
      </w:r>
      <w:r>
        <w:rPr>
          <w:rFonts w:hint="default" w:ascii="Times New Roman" w:hAnsi="Times New Roman" w:cs="Times New Roman"/>
          <w:spacing w:val="-3"/>
        </w:rPr>
        <w:t xml:space="preserve"> </w:t>
      </w:r>
      <w:r>
        <w:rPr>
          <w:rFonts w:hint="default" w:ascii="Times New Roman" w:hAnsi="Times New Roman" w:cs="Times New Roman"/>
        </w:rPr>
        <w:t>separated</w:t>
      </w:r>
      <w:r>
        <w:rPr>
          <w:rFonts w:hint="default" w:ascii="Times New Roman" w:hAnsi="Times New Roman" w:cs="Times New Roman"/>
          <w:spacing w:val="-2"/>
        </w:rPr>
        <w:t xml:space="preserve"> </w:t>
      </w:r>
      <w:r>
        <w:rPr>
          <w:rFonts w:hint="default" w:ascii="Times New Roman" w:hAnsi="Times New Roman" w:cs="Times New Roman"/>
        </w:rPr>
        <w:t>from</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video</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saved</w:t>
      </w:r>
      <w:r>
        <w:rPr>
          <w:rFonts w:hint="default" w:ascii="Times New Roman" w:hAnsi="Times New Roman" w:cs="Times New Roman"/>
          <w:spacing w:val="-3"/>
        </w:rPr>
        <w:t xml:space="preserve"> </w:t>
      </w:r>
      <w:r>
        <w:rPr>
          <w:rFonts w:hint="default" w:ascii="Times New Roman" w:hAnsi="Times New Roman" w:cs="Times New Roman"/>
        </w:rPr>
        <w:t>as</w:t>
      </w:r>
      <w:r>
        <w:rPr>
          <w:rFonts w:hint="default" w:ascii="Times New Roman" w:hAnsi="Times New Roman" w:cs="Times New Roman"/>
          <w:spacing w:val="-4"/>
        </w:rPr>
        <w:t xml:space="preserve"> </w:t>
      </w:r>
      <w:r>
        <w:rPr>
          <w:rFonts w:hint="default" w:ascii="Times New Roman" w:hAnsi="Times New Roman" w:cs="Times New Roman"/>
        </w:rPr>
        <w:t>an</w:t>
      </w:r>
      <w:r>
        <w:rPr>
          <w:rFonts w:hint="default" w:ascii="Times New Roman" w:hAnsi="Times New Roman" w:cs="Times New Roman"/>
          <w:spacing w:val="-3"/>
        </w:rPr>
        <w:t xml:space="preserve"> </w:t>
      </w:r>
      <w:r>
        <w:rPr>
          <w:rFonts w:hint="default" w:ascii="Times New Roman" w:hAnsi="Times New Roman" w:cs="Times New Roman"/>
        </w:rPr>
        <w:t>MP3</w:t>
      </w:r>
      <w:r>
        <w:rPr>
          <w:rFonts w:hint="default" w:ascii="Times New Roman" w:hAnsi="Times New Roman" w:cs="Times New Roman"/>
          <w:spacing w:val="-3"/>
        </w:rPr>
        <w:t xml:space="preserve"> </w:t>
      </w:r>
      <w:r>
        <w:rPr>
          <w:rFonts w:hint="default" w:ascii="Times New Roman" w:hAnsi="Times New Roman" w:cs="Times New Roman"/>
        </w:rPr>
        <w:t>file.</w:t>
      </w:r>
      <w:r>
        <w:rPr>
          <w:rFonts w:hint="default" w:ascii="Times New Roman" w:hAnsi="Times New Roman" w:cs="Times New Roman"/>
          <w:spacing w:val="-5"/>
        </w:rPr>
        <w:t xml:space="preserve"> </w:t>
      </w:r>
      <w:r>
        <w:rPr>
          <w:rFonts w:hint="default" w:ascii="Times New Roman" w:hAnsi="Times New Roman" w:cs="Times New Roman"/>
        </w:rPr>
        <w:t>This</w:t>
      </w:r>
      <w:r>
        <w:rPr>
          <w:rFonts w:hint="default" w:ascii="Times New Roman" w:hAnsi="Times New Roman" w:cs="Times New Roman"/>
          <w:spacing w:val="-4"/>
        </w:rPr>
        <w:t xml:space="preserve"> </w:t>
      </w:r>
      <w:r>
        <w:rPr>
          <w:rFonts w:hint="default" w:ascii="Times New Roman" w:hAnsi="Times New Roman" w:cs="Times New Roman"/>
        </w:rPr>
        <w:t>step</w:t>
      </w:r>
      <w:r>
        <w:rPr>
          <w:rFonts w:hint="default" w:ascii="Times New Roman" w:hAnsi="Times New Roman" w:cs="Times New Roman"/>
          <w:spacing w:val="-3"/>
        </w:rPr>
        <w:t xml:space="preserve"> </w:t>
      </w:r>
      <w:r>
        <w:rPr>
          <w:rFonts w:hint="default" w:ascii="Times New Roman" w:hAnsi="Times New Roman" w:cs="Times New Roman"/>
        </w:rPr>
        <w:t>helps</w:t>
      </w:r>
      <w:r>
        <w:rPr>
          <w:rFonts w:hint="default" w:ascii="Times New Roman" w:hAnsi="Times New Roman" w:cs="Times New Roman"/>
          <w:spacing w:val="-4"/>
        </w:rPr>
        <w:t xml:space="preserve"> </w:t>
      </w:r>
      <w:r>
        <w:rPr>
          <w:rFonts w:hint="default" w:ascii="Times New Roman" w:hAnsi="Times New Roman" w:cs="Times New Roman"/>
        </w:rPr>
        <w:t>reduce file size and simplifies the audio processing tasks that follow.</w:t>
      </w:r>
    </w:p>
    <w:p w14:paraId="193A9D53">
      <w:pPr>
        <w:pStyle w:val="7"/>
        <w:rPr>
          <w:rFonts w:hint="default" w:ascii="Times New Roman" w:hAnsi="Times New Roman" w:cs="Times New Roman"/>
        </w:rPr>
      </w:pPr>
    </w:p>
    <w:p w14:paraId="76C00F1F">
      <w:pPr>
        <w:pStyle w:val="7"/>
        <w:spacing w:before="115"/>
        <w:rPr>
          <w:rFonts w:hint="default" w:ascii="Times New Roman" w:hAnsi="Times New Roman" w:cs="Times New Roman"/>
        </w:rPr>
      </w:pPr>
    </w:p>
    <w:p w14:paraId="2B493D4A">
      <w:pPr>
        <w:pStyle w:val="3"/>
        <w:numPr>
          <w:ilvl w:val="0"/>
          <w:numId w:val="1"/>
        </w:numPr>
        <w:tabs>
          <w:tab w:val="left" w:pos="640"/>
        </w:tabs>
        <w:spacing w:before="0" w:after="0" w:line="240" w:lineRule="auto"/>
        <w:ind w:left="640" w:right="0" w:hanging="280"/>
        <w:jc w:val="left"/>
        <w:rPr>
          <w:rFonts w:hint="default" w:ascii="Times New Roman" w:hAnsi="Times New Roman" w:cs="Times New Roman"/>
        </w:rPr>
      </w:pPr>
      <w:r>
        <w:rPr>
          <w:rFonts w:hint="default" w:ascii="Times New Roman" w:hAnsi="Times New Roman" w:cs="Times New Roman"/>
          <w:spacing w:val="-2"/>
        </w:rPr>
        <w:t>Audio-to-Text</w:t>
      </w:r>
      <w:r>
        <w:rPr>
          <w:rFonts w:hint="default" w:ascii="Times New Roman" w:hAnsi="Times New Roman" w:cs="Times New Roman"/>
          <w:spacing w:val="1"/>
        </w:rPr>
        <w:t xml:space="preserve"> </w:t>
      </w:r>
      <w:r>
        <w:rPr>
          <w:rFonts w:hint="default" w:ascii="Times New Roman" w:hAnsi="Times New Roman" w:cs="Times New Roman"/>
          <w:spacing w:val="-2"/>
        </w:rPr>
        <w:t>Conversion</w:t>
      </w:r>
      <w:r>
        <w:rPr>
          <w:rFonts w:hint="default" w:ascii="Times New Roman" w:hAnsi="Times New Roman" w:cs="Times New Roman"/>
          <w:spacing w:val="1"/>
        </w:rPr>
        <w:t xml:space="preserve"> </w:t>
      </w:r>
      <w:r>
        <w:rPr>
          <w:rFonts w:hint="default" w:ascii="Times New Roman" w:hAnsi="Times New Roman" w:cs="Times New Roman"/>
          <w:spacing w:val="-2"/>
        </w:rPr>
        <w:t>with</w:t>
      </w:r>
      <w:r>
        <w:rPr>
          <w:rFonts w:hint="default" w:ascii="Times New Roman" w:hAnsi="Times New Roman" w:cs="Times New Roman"/>
          <w:spacing w:val="-4"/>
        </w:rPr>
        <w:t xml:space="preserve"> </w:t>
      </w:r>
      <w:r>
        <w:rPr>
          <w:rFonts w:hint="default" w:ascii="Times New Roman" w:hAnsi="Times New Roman" w:cs="Times New Roman"/>
          <w:spacing w:val="-2"/>
        </w:rPr>
        <w:t>Timestamps:</w:t>
      </w:r>
    </w:p>
    <w:p w14:paraId="59F42A8C">
      <w:pPr>
        <w:pStyle w:val="7"/>
        <w:spacing w:before="186" w:line="259" w:lineRule="auto"/>
        <w:ind w:left="360" w:right="833" w:firstLine="208"/>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extracted</w:t>
      </w:r>
      <w:r>
        <w:rPr>
          <w:rFonts w:hint="default" w:ascii="Times New Roman" w:hAnsi="Times New Roman" w:cs="Times New Roman"/>
          <w:spacing w:val="-3"/>
        </w:rPr>
        <w:t xml:space="preserve"> </w:t>
      </w:r>
      <w:r>
        <w:rPr>
          <w:rFonts w:hint="default" w:ascii="Times New Roman" w:hAnsi="Times New Roman" w:cs="Times New Roman"/>
        </w:rPr>
        <w:t>audio</w:t>
      </w:r>
      <w:r>
        <w:rPr>
          <w:rFonts w:hint="default" w:ascii="Times New Roman" w:hAnsi="Times New Roman" w:cs="Times New Roman"/>
          <w:spacing w:val="-4"/>
        </w:rPr>
        <w:t xml:space="preserve"> </w:t>
      </w:r>
      <w:r>
        <w:rPr>
          <w:rFonts w:hint="default" w:ascii="Times New Roman" w:hAnsi="Times New Roman" w:cs="Times New Roman"/>
        </w:rPr>
        <w:t>was</w:t>
      </w:r>
      <w:r>
        <w:rPr>
          <w:rFonts w:hint="default" w:ascii="Times New Roman" w:hAnsi="Times New Roman" w:cs="Times New Roman"/>
          <w:spacing w:val="-5"/>
        </w:rPr>
        <w:t xml:space="preserve"> </w:t>
      </w:r>
      <w:r>
        <w:rPr>
          <w:rFonts w:hint="default" w:ascii="Times New Roman" w:hAnsi="Times New Roman" w:cs="Times New Roman"/>
        </w:rPr>
        <w:t>converted</w:t>
      </w:r>
      <w:r>
        <w:rPr>
          <w:rFonts w:hint="default" w:ascii="Times New Roman" w:hAnsi="Times New Roman" w:cs="Times New Roman"/>
          <w:spacing w:val="-4"/>
        </w:rPr>
        <w:t xml:space="preserve"> </w:t>
      </w:r>
      <w:r>
        <w:rPr>
          <w:rFonts w:hint="default" w:ascii="Times New Roman" w:hAnsi="Times New Roman" w:cs="Times New Roman"/>
        </w:rPr>
        <w:t>into</w:t>
      </w:r>
      <w:r>
        <w:rPr>
          <w:rFonts w:hint="default" w:ascii="Times New Roman" w:hAnsi="Times New Roman" w:cs="Times New Roman"/>
          <w:spacing w:val="-4"/>
        </w:rPr>
        <w:t xml:space="preserve"> </w:t>
      </w:r>
      <w:r>
        <w:rPr>
          <w:rFonts w:hint="default" w:ascii="Times New Roman" w:hAnsi="Times New Roman" w:cs="Times New Roman"/>
        </w:rPr>
        <w:t>text</w:t>
      </w:r>
      <w:r>
        <w:rPr>
          <w:rFonts w:hint="default" w:ascii="Times New Roman" w:hAnsi="Times New Roman" w:cs="Times New Roman"/>
          <w:spacing w:val="-4"/>
        </w:rPr>
        <w:t xml:space="preserve"> </w:t>
      </w:r>
      <w:r>
        <w:rPr>
          <w:rFonts w:hint="default" w:ascii="Times New Roman" w:hAnsi="Times New Roman" w:cs="Times New Roman"/>
        </w:rPr>
        <w:t>with</w:t>
      </w:r>
      <w:r>
        <w:rPr>
          <w:rFonts w:hint="default" w:ascii="Times New Roman" w:hAnsi="Times New Roman" w:cs="Times New Roman"/>
          <w:spacing w:val="-2"/>
        </w:rPr>
        <w:t xml:space="preserve"> </w:t>
      </w:r>
      <w:r>
        <w:rPr>
          <w:rFonts w:hint="default" w:ascii="Times New Roman" w:hAnsi="Times New Roman" w:cs="Times New Roman"/>
        </w:rPr>
        <w:t>high</w:t>
      </w:r>
      <w:r>
        <w:rPr>
          <w:rFonts w:hint="default" w:ascii="Times New Roman" w:hAnsi="Times New Roman" w:cs="Times New Roman"/>
          <w:spacing w:val="-4"/>
        </w:rPr>
        <w:t xml:space="preserve"> </w:t>
      </w:r>
      <w:r>
        <w:rPr>
          <w:rFonts w:hint="default" w:ascii="Times New Roman" w:hAnsi="Times New Roman" w:cs="Times New Roman"/>
        </w:rPr>
        <w:t>time</w:t>
      </w:r>
      <w:r>
        <w:rPr>
          <w:rFonts w:hint="default" w:ascii="Times New Roman" w:hAnsi="Times New Roman" w:cs="Times New Roman"/>
          <w:spacing w:val="-5"/>
        </w:rPr>
        <w:t xml:space="preserve"> </w:t>
      </w:r>
      <w:r>
        <w:rPr>
          <w:rFonts w:hint="default" w:ascii="Times New Roman" w:hAnsi="Times New Roman" w:cs="Times New Roman"/>
        </w:rPr>
        <w:t>accuracy.</w:t>
      </w:r>
      <w:r>
        <w:rPr>
          <w:rFonts w:hint="default" w:ascii="Times New Roman" w:hAnsi="Times New Roman" w:cs="Times New Roman"/>
          <w:spacing w:val="-8"/>
        </w:rPr>
        <w:t xml:space="preserve"> </w:t>
      </w: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rPr>
        <w:t>key</w:t>
      </w:r>
      <w:r>
        <w:rPr>
          <w:rFonts w:hint="default" w:ascii="Times New Roman" w:hAnsi="Times New Roman" w:cs="Times New Roman"/>
          <w:spacing w:val="-4"/>
        </w:rPr>
        <w:t xml:space="preserve"> </w:t>
      </w:r>
      <w:r>
        <w:rPr>
          <w:rFonts w:hint="default" w:ascii="Times New Roman" w:hAnsi="Times New Roman" w:cs="Times New Roman"/>
        </w:rPr>
        <w:t>step</w:t>
      </w:r>
      <w:r>
        <w:rPr>
          <w:rFonts w:hint="default" w:ascii="Times New Roman" w:hAnsi="Times New Roman" w:cs="Times New Roman"/>
          <w:spacing w:val="-4"/>
        </w:rPr>
        <w:t xml:space="preserve"> </w:t>
      </w:r>
      <w:r>
        <w:rPr>
          <w:rFonts w:hint="default" w:ascii="Times New Roman" w:hAnsi="Times New Roman" w:cs="Times New Roman"/>
        </w:rPr>
        <w:t>for aligning</w:t>
      </w:r>
      <w:r>
        <w:rPr>
          <w:rFonts w:hint="default" w:ascii="Times New Roman" w:hAnsi="Times New Roman" w:cs="Times New Roman"/>
          <w:spacing w:val="-3"/>
        </w:rPr>
        <w:t xml:space="preserve"> </w:t>
      </w:r>
      <w:r>
        <w:rPr>
          <w:rFonts w:hint="default" w:ascii="Times New Roman" w:hAnsi="Times New Roman" w:cs="Times New Roman"/>
        </w:rPr>
        <w:t>translated</w:t>
      </w:r>
      <w:r>
        <w:rPr>
          <w:rFonts w:hint="default" w:ascii="Times New Roman" w:hAnsi="Times New Roman" w:cs="Times New Roman"/>
          <w:spacing w:val="-3"/>
        </w:rPr>
        <w:t xml:space="preserve"> </w:t>
      </w:r>
      <w:r>
        <w:rPr>
          <w:rFonts w:hint="default" w:ascii="Times New Roman" w:hAnsi="Times New Roman" w:cs="Times New Roman"/>
        </w:rPr>
        <w:t>or</w:t>
      </w:r>
      <w:r>
        <w:rPr>
          <w:rFonts w:hint="default" w:ascii="Times New Roman" w:hAnsi="Times New Roman" w:cs="Times New Roman"/>
          <w:spacing w:val="-3"/>
        </w:rPr>
        <w:t xml:space="preserve"> </w:t>
      </w:r>
      <w:r>
        <w:rPr>
          <w:rFonts w:hint="default" w:ascii="Times New Roman" w:hAnsi="Times New Roman" w:cs="Times New Roman"/>
        </w:rPr>
        <w:t>dubbed</w:t>
      </w:r>
      <w:r>
        <w:rPr>
          <w:rFonts w:hint="default" w:ascii="Times New Roman" w:hAnsi="Times New Roman" w:cs="Times New Roman"/>
          <w:spacing w:val="-3"/>
        </w:rPr>
        <w:t xml:space="preserve"> </w:t>
      </w:r>
      <w:r>
        <w:rPr>
          <w:rFonts w:hint="default" w:ascii="Times New Roman" w:hAnsi="Times New Roman" w:cs="Times New Roman"/>
        </w:rPr>
        <w:t>content</w:t>
      </w:r>
      <w:r>
        <w:rPr>
          <w:rFonts w:hint="default" w:ascii="Times New Roman" w:hAnsi="Times New Roman" w:cs="Times New Roman"/>
          <w:spacing w:val="-3"/>
        </w:rPr>
        <w:t xml:space="preserve"> </w:t>
      </w:r>
      <w:r>
        <w:rPr>
          <w:rFonts w:hint="default" w:ascii="Times New Roman" w:hAnsi="Times New Roman" w:cs="Times New Roman"/>
        </w:rPr>
        <w:t>with</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original</w:t>
      </w:r>
      <w:r>
        <w:rPr>
          <w:rFonts w:hint="default" w:ascii="Times New Roman" w:hAnsi="Times New Roman" w:cs="Times New Roman"/>
          <w:spacing w:val="-3"/>
        </w:rPr>
        <w:t xml:space="preserve"> </w:t>
      </w:r>
      <w:r>
        <w:rPr>
          <w:rFonts w:hint="default" w:ascii="Times New Roman" w:hAnsi="Times New Roman" w:cs="Times New Roman"/>
        </w:rPr>
        <w:t>video,</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it</w:t>
      </w:r>
      <w:r>
        <w:rPr>
          <w:rFonts w:hint="default" w:ascii="Times New Roman" w:hAnsi="Times New Roman" w:cs="Times New Roman"/>
          <w:spacing w:val="-3"/>
        </w:rPr>
        <w:t xml:space="preserve"> </w:t>
      </w:r>
      <w:r>
        <w:rPr>
          <w:rFonts w:hint="default" w:ascii="Times New Roman" w:hAnsi="Times New Roman" w:cs="Times New Roman"/>
        </w:rPr>
        <w:t>prepares</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material</w:t>
      </w:r>
      <w:r>
        <w:rPr>
          <w:rFonts w:hint="default" w:ascii="Times New Roman" w:hAnsi="Times New Roman" w:cs="Times New Roman"/>
          <w:spacing w:val="-3"/>
        </w:rPr>
        <w:t xml:space="preserve"> </w:t>
      </w:r>
      <w:r>
        <w:rPr>
          <w:rFonts w:hint="default" w:ascii="Times New Roman" w:hAnsi="Times New Roman" w:cs="Times New Roman"/>
        </w:rPr>
        <w:t>for seamless integration in the next stages.</w:t>
      </w:r>
    </w:p>
    <w:p w14:paraId="1A80C40D">
      <w:pPr>
        <w:pStyle w:val="7"/>
        <w:rPr>
          <w:rFonts w:hint="default" w:ascii="Times New Roman" w:hAnsi="Times New Roman" w:cs="Times New Roman"/>
        </w:rPr>
      </w:pPr>
    </w:p>
    <w:p w14:paraId="37C2D9D1">
      <w:pPr>
        <w:pStyle w:val="7"/>
        <w:spacing w:before="115"/>
        <w:rPr>
          <w:rFonts w:hint="default" w:ascii="Times New Roman" w:hAnsi="Times New Roman" w:cs="Times New Roman"/>
        </w:rPr>
      </w:pPr>
    </w:p>
    <w:p w14:paraId="7BBF3ECC">
      <w:pPr>
        <w:pStyle w:val="3"/>
        <w:numPr>
          <w:ilvl w:val="0"/>
          <w:numId w:val="1"/>
        </w:numPr>
        <w:tabs>
          <w:tab w:val="left" w:pos="625"/>
        </w:tabs>
        <w:spacing w:before="0" w:after="0" w:line="240" w:lineRule="auto"/>
        <w:ind w:left="625" w:right="0" w:hanging="265"/>
        <w:jc w:val="left"/>
        <w:rPr>
          <w:rFonts w:hint="default" w:ascii="Times New Roman" w:hAnsi="Times New Roman" w:cs="Times New Roman"/>
        </w:rPr>
      </w:pPr>
      <w:r>
        <w:rPr>
          <w:rFonts w:hint="default" w:ascii="Times New Roman" w:hAnsi="Times New Roman" w:cs="Times New Roman"/>
        </w:rPr>
        <w:t>API</w:t>
      </w:r>
      <w:r>
        <w:rPr>
          <w:rFonts w:hint="default" w:ascii="Times New Roman" w:hAnsi="Times New Roman" w:cs="Times New Roman"/>
          <w:spacing w:val="-5"/>
        </w:rPr>
        <w:t xml:space="preserve"> </w:t>
      </w:r>
      <w:r>
        <w:rPr>
          <w:rFonts w:hint="default" w:ascii="Times New Roman" w:hAnsi="Times New Roman" w:cs="Times New Roman"/>
        </w:rPr>
        <w:t>Integration</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Project</w:t>
      </w:r>
      <w:r>
        <w:rPr>
          <w:rFonts w:hint="default" w:ascii="Times New Roman" w:hAnsi="Times New Roman" w:cs="Times New Roman"/>
          <w:spacing w:val="-5"/>
        </w:rPr>
        <w:t xml:space="preserve"> </w:t>
      </w:r>
      <w:r>
        <w:rPr>
          <w:rFonts w:hint="default" w:ascii="Times New Roman" w:hAnsi="Times New Roman" w:cs="Times New Roman"/>
          <w:spacing w:val="-2"/>
        </w:rPr>
        <w:t>Linking:</w:t>
      </w:r>
    </w:p>
    <w:p w14:paraId="5E2FB7B8">
      <w:pPr>
        <w:pStyle w:val="7"/>
        <w:spacing w:before="186" w:line="259" w:lineRule="auto"/>
        <w:ind w:left="360" w:firstLine="175"/>
        <w:rPr>
          <w:rFonts w:hint="default" w:ascii="Times New Roman" w:hAnsi="Times New Roman" w:cs="Times New Roman"/>
        </w:rPr>
      </w:pPr>
      <w:r>
        <w:rPr>
          <w:rFonts w:hint="default" w:ascii="Times New Roman" w:hAnsi="Times New Roman" w:cs="Times New Roman"/>
        </w:rPr>
        <w:t>We’ve</w:t>
      </w:r>
      <w:r>
        <w:rPr>
          <w:rFonts w:hint="default" w:ascii="Times New Roman" w:hAnsi="Times New Roman" w:cs="Times New Roman"/>
          <w:spacing w:val="-6"/>
        </w:rPr>
        <w:t xml:space="preserve"> </w:t>
      </w:r>
      <w:r>
        <w:rPr>
          <w:rFonts w:hint="default" w:ascii="Times New Roman" w:hAnsi="Times New Roman" w:cs="Times New Roman"/>
        </w:rPr>
        <w:t>also</w:t>
      </w:r>
      <w:r>
        <w:rPr>
          <w:rFonts w:hint="default" w:ascii="Times New Roman" w:hAnsi="Times New Roman" w:cs="Times New Roman"/>
          <w:spacing w:val="-4"/>
        </w:rPr>
        <w:t xml:space="preserve"> </w:t>
      </w:r>
      <w:r>
        <w:rPr>
          <w:rFonts w:hint="default" w:ascii="Times New Roman" w:hAnsi="Times New Roman" w:cs="Times New Roman"/>
        </w:rPr>
        <w:t>begun</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process</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15"/>
        </w:rPr>
        <w:t xml:space="preserve"> </w:t>
      </w:r>
      <w:r>
        <w:rPr>
          <w:rFonts w:hint="default" w:ascii="Times New Roman" w:hAnsi="Times New Roman" w:cs="Times New Roman"/>
        </w:rPr>
        <w:t>API</w:t>
      </w:r>
      <w:r>
        <w:rPr>
          <w:rFonts w:hint="default" w:ascii="Times New Roman" w:hAnsi="Times New Roman" w:cs="Times New Roman"/>
          <w:spacing w:val="-4"/>
        </w:rPr>
        <w:t xml:space="preserve"> </w:t>
      </w:r>
      <w:r>
        <w:rPr>
          <w:rFonts w:hint="default" w:ascii="Times New Roman" w:hAnsi="Times New Roman" w:cs="Times New Roman"/>
        </w:rPr>
        <w:t>development</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integration,</w:t>
      </w:r>
      <w:r>
        <w:rPr>
          <w:rFonts w:hint="default" w:ascii="Times New Roman" w:hAnsi="Times New Roman" w:cs="Times New Roman"/>
          <w:spacing w:val="-4"/>
        </w:rPr>
        <w:t xml:space="preserve"> </w:t>
      </w:r>
      <w:r>
        <w:rPr>
          <w:rFonts w:hint="default" w:ascii="Times New Roman" w:hAnsi="Times New Roman" w:cs="Times New Roman"/>
        </w:rPr>
        <w:t>which</w:t>
      </w:r>
      <w:r>
        <w:rPr>
          <w:rFonts w:hint="default" w:ascii="Times New Roman" w:hAnsi="Times New Roman" w:cs="Times New Roman"/>
          <w:spacing w:val="-2"/>
        </w:rPr>
        <w:t xml:space="preserve"> </w:t>
      </w:r>
      <w:r>
        <w:rPr>
          <w:rFonts w:hint="default" w:ascii="Times New Roman" w:hAnsi="Times New Roman" w:cs="Times New Roman"/>
        </w:rPr>
        <w:t>will</w:t>
      </w:r>
      <w:r>
        <w:rPr>
          <w:rFonts w:hint="default" w:ascii="Times New Roman" w:hAnsi="Times New Roman" w:cs="Times New Roman"/>
          <w:spacing w:val="-4"/>
        </w:rPr>
        <w:t xml:space="preserve"> </w:t>
      </w:r>
      <w:r>
        <w:rPr>
          <w:rFonts w:hint="default" w:ascii="Times New Roman" w:hAnsi="Times New Roman" w:cs="Times New Roman"/>
        </w:rPr>
        <w:t>serve</w:t>
      </w:r>
      <w:r>
        <w:rPr>
          <w:rFonts w:hint="default" w:ascii="Times New Roman" w:hAnsi="Times New Roman" w:cs="Times New Roman"/>
          <w:spacing w:val="-6"/>
        </w:rPr>
        <w:t xml:space="preserve"> </w:t>
      </w:r>
      <w:r>
        <w:rPr>
          <w:rFonts w:hint="default" w:ascii="Times New Roman" w:hAnsi="Times New Roman" w:cs="Times New Roman"/>
        </w:rPr>
        <w:t>as</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core mechanism for connecting the different parts of the system and automating the workflow.</w:t>
      </w:r>
    </w:p>
    <w:p w14:paraId="79874D59">
      <w:pPr>
        <w:pStyle w:val="7"/>
        <w:spacing w:after="0" w:line="259" w:lineRule="auto"/>
        <w:rPr>
          <w:rFonts w:hint="default" w:ascii="Times New Roman" w:hAnsi="Times New Roman" w:cs="Times New Roman"/>
        </w:rPr>
        <w:sectPr>
          <w:footerReference r:id="rId5" w:type="default"/>
          <w:type w:val="continuous"/>
          <w:pgSz w:w="12240" w:h="15840"/>
          <w:pgMar w:top="1380" w:right="1080" w:bottom="1800" w:left="1080" w:header="0" w:footer="1612" w:gutter="0"/>
          <w:pgNumType w:start="1"/>
          <w:cols w:space="720" w:num="1"/>
        </w:sectPr>
      </w:pPr>
    </w:p>
    <w:p w14:paraId="2A119D36">
      <w:pPr>
        <w:pStyle w:val="3"/>
        <w:spacing w:before="76"/>
        <w:ind w:left="360" w:firstLine="0"/>
        <w:rPr>
          <w:rFonts w:hint="default" w:ascii="Times New Roman" w:hAnsi="Times New Roman" w:cs="Times New Roman"/>
          <w:sz w:val="28"/>
          <w:szCs w:val="28"/>
        </w:rPr>
      </w:pPr>
      <w:r>
        <w:rPr>
          <w:rFonts w:hint="default" w:ascii="Times New Roman" w:hAnsi="Times New Roman" w:cs="Times New Roman"/>
          <w:sz w:val="28"/>
          <w:szCs w:val="28"/>
        </w:rPr>
        <w:t>Step</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1:</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Video</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Analysis</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Title</w:t>
      </w:r>
      <w:r>
        <w:rPr>
          <w:rFonts w:hint="default" w:ascii="Times New Roman" w:hAnsi="Times New Roman" w:cs="Times New Roman"/>
          <w:spacing w:val="-6"/>
          <w:sz w:val="28"/>
          <w:szCs w:val="28"/>
        </w:rPr>
        <w:t xml:space="preserve"> </w:t>
      </w:r>
      <w:r>
        <w:rPr>
          <w:rFonts w:hint="default" w:ascii="Times New Roman" w:hAnsi="Times New Roman" w:cs="Times New Roman"/>
          <w:spacing w:val="-2"/>
          <w:sz w:val="28"/>
          <w:szCs w:val="28"/>
        </w:rPr>
        <w:t>Extraction:</w:t>
      </w:r>
    </w:p>
    <w:p w14:paraId="5C9AE604">
      <w:pPr>
        <w:pStyle w:val="7"/>
        <w:spacing w:before="304"/>
        <w:ind w:left="360" w:right="373"/>
        <w:rPr>
          <w:rFonts w:hint="default" w:ascii="Times New Roman" w:hAnsi="Times New Roman" w:cs="Times New Roman"/>
          <w:sz w:val="24"/>
          <w:szCs w:val="24"/>
        </w:rPr>
      </w:pPr>
      <w:r>
        <w:rPr>
          <w:rFonts w:hint="default" w:ascii="Times New Roman" w:hAnsi="Times New Roman" w:cs="Times New Roman"/>
          <w:sz w:val="24"/>
          <w:szCs w:val="24"/>
        </w:rPr>
        <w:t>Once the user enters the video link, the system retrieves the video address and verifies that it matches the intended content. One of the key requirements we set early on was that the video source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2"/>
          <w:sz w:val="24"/>
          <w:szCs w:val="24"/>
        </w:rPr>
        <w:t xml:space="preserve"> </w:t>
      </w:r>
      <w:r>
        <w:rPr>
          <w:rFonts w:hint="default" w:ascii="Times New Roman" w:hAnsi="Times New Roman" w:cs="Times New Roman"/>
          <w:b/>
          <w:sz w:val="24"/>
          <w:szCs w:val="24"/>
        </w:rPr>
        <w:t>YouTube</w:t>
      </w:r>
      <w:r>
        <w:rPr>
          <w:rFonts w:hint="default" w:ascii="Times New Roman" w:hAnsi="Times New Roman" w:cs="Times New Roman"/>
          <w:b/>
          <w:spacing w:val="40"/>
          <w:sz w:val="24"/>
          <w:szCs w:val="24"/>
        </w:rPr>
        <w:t xml:space="preserve"> </w:t>
      </w:r>
      <w:r>
        <w:rPr>
          <w:rFonts w:hint="default" w:ascii="Times New Roman" w:hAnsi="Times New Roman" w:cs="Times New Roman"/>
          <w:b/>
          <w:sz w:val="24"/>
          <w:szCs w:val="24"/>
        </w:rPr>
        <w:t>(for</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this</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time)</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primary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platform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rely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 educational content.</w:t>
      </w:r>
    </w:p>
    <w:p w14:paraId="1C6AC1C0">
      <w:pPr>
        <w:pStyle w:val="7"/>
        <w:spacing w:before="4"/>
        <w:rPr>
          <w:rFonts w:hint="default" w:ascii="Times New Roman" w:hAnsi="Times New Roman" w:cs="Times New Roman"/>
          <w:sz w:val="24"/>
          <w:szCs w:val="24"/>
        </w:rPr>
      </w:pPr>
    </w:p>
    <w:p w14:paraId="34DED572">
      <w:pPr>
        <w:pStyle w:val="7"/>
        <w:spacing w:before="1"/>
        <w:ind w:left="360" w:right="373"/>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determine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effective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tool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retrieving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handling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YouTube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videos,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tested multiple models. Below is a summary of our evaluation:</w:t>
      </w:r>
    </w:p>
    <w:p w14:paraId="26078BFD">
      <w:pPr>
        <w:pStyle w:val="7"/>
        <w:spacing w:before="4"/>
        <w:rPr>
          <w:rFonts w:hint="default" w:ascii="Times New Roman" w:hAnsi="Times New Roman" w:cs="Times New Roman"/>
          <w:sz w:val="24"/>
          <w:szCs w:val="24"/>
        </w:rPr>
      </w:pPr>
    </w:p>
    <w:p w14:paraId="1A0389FC">
      <w:pPr>
        <w:pStyle w:val="4"/>
        <w:numPr>
          <w:ilvl w:val="1"/>
          <w:numId w:val="1"/>
        </w:numPr>
        <w:tabs>
          <w:tab w:val="left" w:pos="600"/>
        </w:tabs>
        <w:spacing w:before="0" w:after="0" w:line="240" w:lineRule="auto"/>
        <w:ind w:left="600" w:right="0" w:hanging="240"/>
        <w:jc w:val="left"/>
        <w:rPr>
          <w:rFonts w:hint="default" w:ascii="Times New Roman" w:hAnsi="Times New Roman" w:cs="Times New Roman"/>
          <w:sz w:val="24"/>
          <w:szCs w:val="24"/>
        </w:rPr>
      </w:pPr>
      <w:r>
        <w:rPr>
          <w:rFonts w:hint="default" w:ascii="Times New Roman" w:hAnsi="Times New Roman" w:cs="Times New Roman"/>
          <w:spacing w:val="-2"/>
          <w:sz w:val="24"/>
          <w:szCs w:val="24"/>
        </w:rPr>
        <w:t>Pytube</w:t>
      </w:r>
    </w:p>
    <w:p w14:paraId="2356188A">
      <w:pPr>
        <w:pStyle w:val="7"/>
        <w:spacing w:before="3"/>
        <w:rPr>
          <w:rFonts w:hint="default" w:ascii="Times New Roman" w:hAnsi="Times New Roman" w:cs="Times New Roman"/>
          <w:b/>
          <w:sz w:val="24"/>
          <w:szCs w:val="24"/>
        </w:rPr>
      </w:pPr>
    </w:p>
    <w:p w14:paraId="4F790240">
      <w:pPr>
        <w:pStyle w:val="14"/>
        <w:numPr>
          <w:ilvl w:val="2"/>
          <w:numId w:val="1"/>
        </w:numPr>
        <w:tabs>
          <w:tab w:val="left" w:pos="1080"/>
        </w:tabs>
        <w:spacing w:before="0" w:after="0" w:line="240" w:lineRule="auto"/>
        <w:ind w:left="1080" w:right="528" w:hanging="360"/>
        <w:jc w:val="left"/>
        <w:rPr>
          <w:rFonts w:hint="default" w:ascii="Times New Roman" w:hAnsi="Times New Roman" w:cs="Times New Roman"/>
          <w:sz w:val="24"/>
          <w:szCs w:val="24"/>
        </w:rPr>
      </w:pPr>
      <w:r>
        <w:rPr>
          <w:rFonts w:hint="default" w:ascii="Times New Roman" w:hAnsi="Times New Roman" w:cs="Times New Roman"/>
          <w:b/>
          <w:sz w:val="24"/>
          <w:szCs w:val="24"/>
        </w:rPr>
        <w:t>Performance:</w:t>
      </w:r>
      <w:r>
        <w:rPr>
          <w:rFonts w:hint="default" w:ascii="Times New Roman" w:hAnsi="Times New Roman" w:cs="Times New Roman"/>
          <w:b/>
          <w:spacing w:val="-4"/>
          <w:sz w:val="24"/>
          <w:szCs w:val="24"/>
        </w:rPr>
        <w:t xml:space="preserve"> </w:t>
      </w:r>
      <w:r>
        <w:rPr>
          <w:rFonts w:hint="default" w:ascii="Times New Roman" w:hAnsi="Times New Roman" w:cs="Times New Roman"/>
          <w:sz w:val="24"/>
          <w:szCs w:val="24"/>
        </w:rPr>
        <w:t>Slow</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retrieve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often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inaccurate.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experienced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several errors while fetching different videos.</w:t>
      </w:r>
    </w:p>
    <w:p w14:paraId="1D533300">
      <w:pPr>
        <w:pStyle w:val="14"/>
        <w:numPr>
          <w:ilvl w:val="2"/>
          <w:numId w:val="1"/>
        </w:numPr>
        <w:tabs>
          <w:tab w:val="left" w:pos="1080"/>
        </w:tabs>
        <w:spacing w:before="1" w:after="0" w:line="240" w:lineRule="auto"/>
        <w:ind w:left="1080" w:right="626" w:hanging="360"/>
        <w:jc w:val="left"/>
        <w:rPr>
          <w:rFonts w:hint="default" w:ascii="Times New Roman" w:hAnsi="Times New Roman" w:cs="Times New Roman"/>
          <w:sz w:val="24"/>
          <w:szCs w:val="24"/>
        </w:rPr>
      </w:pPr>
      <w:r>
        <w:rPr>
          <w:rFonts w:hint="default" w:ascii="Times New Roman" w:hAnsi="Times New Roman" w:cs="Times New Roman"/>
          <w:b/>
          <w:sz w:val="24"/>
          <w:szCs w:val="24"/>
        </w:rPr>
        <w:t>Limitations:</w:t>
      </w:r>
      <w:r>
        <w:rPr>
          <w:rFonts w:hint="default" w:ascii="Times New Roman" w:hAnsi="Times New Roman" w:cs="Times New Roman"/>
          <w:b/>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YouTube,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limits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future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scalability.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does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not automatically merge audio and video streams into high-quality outputs.</w:t>
      </w:r>
    </w:p>
    <w:p w14:paraId="0D76B849">
      <w:pPr>
        <w:pStyle w:val="14"/>
        <w:numPr>
          <w:ilvl w:val="2"/>
          <w:numId w:val="1"/>
        </w:numPr>
        <w:tabs>
          <w:tab w:val="left" w:pos="1080"/>
        </w:tabs>
        <w:spacing w:before="0" w:after="0" w:line="240" w:lineRule="auto"/>
        <w:ind w:left="1080" w:right="902" w:hanging="360"/>
        <w:jc w:val="left"/>
        <w:rPr>
          <w:rFonts w:hint="default" w:ascii="Times New Roman" w:hAnsi="Times New Roman" w:cs="Times New Roman"/>
          <w:sz w:val="24"/>
          <w:szCs w:val="24"/>
        </w:rPr>
      </w:pPr>
      <w:r>
        <w:rPr>
          <w:rFonts w:hint="default" w:ascii="Times New Roman" w:hAnsi="Times New Roman" w:cs="Times New Roman"/>
          <w:b/>
          <w:sz w:val="24"/>
          <w:szCs w:val="24"/>
        </w:rPr>
        <w:t>Technical</w:t>
      </w:r>
      <w:r>
        <w:rPr>
          <w:rFonts w:hint="default" w:ascii="Times New Roman" w:hAnsi="Times New Roman" w:cs="Times New Roman"/>
          <w:b/>
          <w:spacing w:val="-7"/>
          <w:sz w:val="24"/>
          <w:szCs w:val="24"/>
        </w:rPr>
        <w:t xml:space="preserve"> </w:t>
      </w:r>
      <w:r>
        <w:rPr>
          <w:rFonts w:hint="default" w:ascii="Times New Roman" w:hAnsi="Times New Roman" w:cs="Times New Roman"/>
          <w:b/>
          <w:sz w:val="24"/>
          <w:szCs w:val="24"/>
        </w:rPr>
        <w:t>Challenge:</w:t>
      </w:r>
      <w:r>
        <w:rPr>
          <w:rFonts w:hint="default" w:ascii="Times New Roman" w:hAnsi="Times New Roman" w:cs="Times New Roman"/>
          <w:b/>
          <w:spacing w:val="-4"/>
          <w:sz w:val="24"/>
          <w:szCs w:val="24"/>
        </w:rPr>
        <w:t xml:space="preserve"> </w:t>
      </w:r>
      <w:r>
        <w:rPr>
          <w:rFonts w:hint="default" w:ascii="Times New Roman" w:hAnsi="Times New Roman" w:cs="Times New Roman"/>
          <w:sz w:val="24"/>
          <w:szCs w:val="24"/>
        </w:rPr>
        <w:t>Requires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manual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handling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tools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like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ffmpeg</w:t>
      </w:r>
      <w:r>
        <w:rPr>
          <w:rFonts w:hint="default" w:ascii="Times New Roman" w:hAnsi="Times New Roman" w:cs="Times New Roman"/>
          <w:spacing w:val="-59"/>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combine audio and video, which complicates the process and increases the risk of user error.</w:t>
      </w:r>
    </w:p>
    <w:p w14:paraId="689F7A64">
      <w:pPr>
        <w:pStyle w:val="14"/>
        <w:numPr>
          <w:ilvl w:val="2"/>
          <w:numId w:val="1"/>
        </w:numPr>
        <w:tabs>
          <w:tab w:val="left" w:pos="1080"/>
        </w:tabs>
        <w:spacing w:before="1"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b/>
          <w:sz w:val="24"/>
          <w:szCs w:val="24"/>
        </w:rPr>
        <w:t>Status:</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Not</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 xml:space="preserve">approved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our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project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due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performance 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usability </w:t>
      </w:r>
      <w:r>
        <w:rPr>
          <w:rFonts w:hint="default" w:ascii="Times New Roman" w:hAnsi="Times New Roman" w:cs="Times New Roman"/>
          <w:spacing w:val="-2"/>
          <w:sz w:val="24"/>
          <w:szCs w:val="24"/>
        </w:rPr>
        <w:t>concerns.</w:t>
      </w:r>
    </w:p>
    <w:p w14:paraId="51B5DC79">
      <w:pPr>
        <w:pStyle w:val="14"/>
        <w:numPr>
          <w:ilvl w:val="2"/>
          <w:numId w:val="1"/>
        </w:numPr>
        <w:tabs>
          <w:tab w:val="left" w:pos="1080"/>
          <w:tab w:val="left" w:pos="2988"/>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pip install </w:t>
      </w:r>
      <w:r>
        <w:rPr>
          <w:rFonts w:hint="default" w:ascii="Times New Roman" w:hAnsi="Times New Roman" w:cs="Times New Roman"/>
          <w:spacing w:val="-2"/>
          <w:sz w:val="24"/>
          <w:szCs w:val="24"/>
        </w:rPr>
        <w:t>pytube</w:t>
      </w:r>
      <w:r>
        <w:rPr>
          <w:rFonts w:hint="default" w:ascii="Times New Roman" w:hAnsi="Times New Roman" w:cs="Times New Roman"/>
          <w:sz w:val="24"/>
          <w:szCs w:val="24"/>
        </w:rPr>
        <w:tab/>
      </w:r>
      <w:r>
        <w:rPr>
          <w:rFonts w:hint="default" w:ascii="Times New Roman" w:hAnsi="Times New Roman" w:cs="Times New Roman"/>
          <w:sz w:val="24"/>
          <w:szCs w:val="24"/>
        </w:rPr>
        <w:t>&amp;&amp;</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Download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"https://ffmpeg.org/download.html" \h </w:instrText>
      </w:r>
      <w:r>
        <w:rPr>
          <w:rFonts w:hint="default" w:ascii="Times New Roman" w:hAnsi="Times New Roman" w:cs="Times New Roman"/>
          <w:sz w:val="24"/>
          <w:szCs w:val="24"/>
        </w:rPr>
        <w:fldChar w:fldCharType="separate"/>
      </w:r>
      <w:r>
        <w:rPr>
          <w:rFonts w:hint="default" w:ascii="Times New Roman" w:hAnsi="Times New Roman" w:cs="Times New Roman"/>
          <w:color w:val="0000FF"/>
          <w:spacing w:val="-2"/>
          <w:sz w:val="24"/>
          <w:szCs w:val="24"/>
          <w:u w:val="single" w:color="0000FF"/>
        </w:rPr>
        <w:t>https://ffmpeg.org/download.html</w:t>
      </w:r>
      <w:r>
        <w:rPr>
          <w:rFonts w:hint="default" w:ascii="Times New Roman" w:hAnsi="Times New Roman" w:cs="Times New Roman"/>
          <w:color w:val="0000FF"/>
          <w:spacing w:val="-2"/>
          <w:sz w:val="24"/>
          <w:szCs w:val="24"/>
          <w:u w:val="single" w:color="0000FF"/>
        </w:rPr>
        <w:fldChar w:fldCharType="end"/>
      </w:r>
    </w:p>
    <w:p w14:paraId="33D50AFD">
      <w:pPr>
        <w:pStyle w:val="4"/>
        <w:numPr>
          <w:ilvl w:val="1"/>
          <w:numId w:val="1"/>
        </w:numPr>
        <w:tabs>
          <w:tab w:val="left" w:pos="600"/>
        </w:tabs>
        <w:spacing w:before="279" w:after="0" w:line="240" w:lineRule="auto"/>
        <w:ind w:left="600" w:right="0" w:hanging="240"/>
        <w:jc w:val="left"/>
        <w:rPr>
          <w:rFonts w:hint="default" w:ascii="Times New Roman" w:hAnsi="Times New Roman" w:cs="Times New Roman"/>
          <w:sz w:val="24"/>
          <w:szCs w:val="24"/>
        </w:rPr>
      </w:pPr>
      <w:r>
        <w:rPr>
          <w:rFonts w:hint="default" w:ascii="Times New Roman" w:hAnsi="Times New Roman" w:cs="Times New Roman"/>
          <w:spacing w:val="-2"/>
          <w:sz w:val="24"/>
          <w:szCs w:val="24"/>
        </w:rPr>
        <w:t>Yt-</w:t>
      </w:r>
      <w:r>
        <w:rPr>
          <w:rFonts w:hint="default" w:ascii="Times New Roman" w:hAnsi="Times New Roman" w:cs="Times New Roman"/>
          <w:spacing w:val="-5"/>
          <w:sz w:val="24"/>
          <w:szCs w:val="24"/>
        </w:rPr>
        <w:t>dlp</w:t>
      </w:r>
    </w:p>
    <w:p w14:paraId="5EB0D02B">
      <w:pPr>
        <w:pStyle w:val="7"/>
        <w:spacing w:before="5"/>
        <w:rPr>
          <w:rFonts w:hint="default" w:ascii="Times New Roman" w:hAnsi="Times New Roman" w:cs="Times New Roman"/>
          <w:b/>
          <w:sz w:val="24"/>
          <w:szCs w:val="24"/>
        </w:rPr>
      </w:pPr>
    </w:p>
    <w:p w14:paraId="2B49AC8A">
      <w:pPr>
        <w:pStyle w:val="14"/>
        <w:numPr>
          <w:ilvl w:val="2"/>
          <w:numId w:val="1"/>
        </w:numPr>
        <w:tabs>
          <w:tab w:val="left" w:pos="1080"/>
        </w:tabs>
        <w:spacing w:before="0" w:after="0" w:line="240" w:lineRule="auto"/>
        <w:ind w:left="1080" w:right="1123" w:hanging="360"/>
        <w:jc w:val="left"/>
        <w:rPr>
          <w:rFonts w:hint="default" w:ascii="Times New Roman" w:hAnsi="Times New Roman" w:cs="Times New Roman"/>
          <w:sz w:val="24"/>
          <w:szCs w:val="24"/>
        </w:rPr>
      </w:pPr>
      <w:r>
        <w:rPr>
          <w:rFonts w:hint="default" w:ascii="Times New Roman" w:hAnsi="Times New Roman" w:cs="Times New Roman"/>
          <w:b/>
          <w:sz w:val="24"/>
          <w:szCs w:val="24"/>
        </w:rPr>
        <w:t>Performance:</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Fast,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accurate,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highly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efficient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retrieving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content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with minimal error.</w:t>
      </w:r>
    </w:p>
    <w:p w14:paraId="7E571160">
      <w:pPr>
        <w:pStyle w:val="14"/>
        <w:numPr>
          <w:ilvl w:val="2"/>
          <w:numId w:val="1"/>
        </w:numPr>
        <w:tabs>
          <w:tab w:val="left" w:pos="1080"/>
        </w:tabs>
        <w:spacing w:before="0" w:after="0" w:line="240" w:lineRule="auto"/>
        <w:ind w:left="1080" w:right="1264" w:hanging="360"/>
        <w:jc w:val="left"/>
        <w:rPr>
          <w:rFonts w:hint="default" w:ascii="Times New Roman" w:hAnsi="Times New Roman" w:cs="Times New Roman"/>
          <w:sz w:val="24"/>
          <w:szCs w:val="24"/>
        </w:rPr>
      </w:pPr>
      <w:r>
        <w:rPr>
          <w:rFonts w:hint="default" w:ascii="Times New Roman" w:hAnsi="Times New Roman" w:cs="Times New Roman"/>
          <w:b/>
          <w:sz w:val="24"/>
          <w:szCs w:val="24"/>
        </w:rPr>
        <w:t>Compatibility:</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wide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range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sources,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including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YouTube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 additional metadata resources.</w:t>
      </w:r>
    </w:p>
    <w:p w14:paraId="1E921A39">
      <w:pPr>
        <w:pStyle w:val="14"/>
        <w:numPr>
          <w:ilvl w:val="2"/>
          <w:numId w:val="1"/>
        </w:numPr>
        <w:tabs>
          <w:tab w:val="left" w:pos="1080"/>
        </w:tabs>
        <w:spacing w:before="0" w:after="0" w:line="240" w:lineRule="auto"/>
        <w:ind w:left="1080" w:right="470" w:hanging="360"/>
        <w:jc w:val="left"/>
        <w:rPr>
          <w:rFonts w:hint="default" w:ascii="Times New Roman" w:hAnsi="Times New Roman" w:cs="Times New Roman"/>
          <w:sz w:val="24"/>
          <w:szCs w:val="24"/>
        </w:rPr>
      </w:pPr>
      <w:r>
        <w:rPr>
          <w:rFonts w:hint="default" w:ascii="Times New Roman" w:hAnsi="Times New Roman" w:cs="Times New Roman"/>
          <w:b/>
          <w:sz w:val="24"/>
          <w:szCs w:val="24"/>
        </w:rPr>
        <w:t>Integration:</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Seamlessly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links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ffmpeg</w:t>
      </w:r>
      <w:r>
        <w:rPr>
          <w:rFonts w:hint="default" w:ascii="Times New Roman" w:hAnsi="Times New Roman" w:cs="Times New Roman"/>
          <w:sz w:val="24"/>
          <w:szCs w:val="24"/>
        </w:rPr>
        <w: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allowing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automated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extraction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high- quality merging of audio and video streams.</w:t>
      </w:r>
    </w:p>
    <w:p w14:paraId="0484DB3D">
      <w:pPr>
        <w:pStyle w:val="14"/>
        <w:numPr>
          <w:ilvl w:val="2"/>
          <w:numId w:val="1"/>
        </w:numPr>
        <w:tabs>
          <w:tab w:val="left" w:pos="1080"/>
        </w:tabs>
        <w:spacing w:before="0" w:after="0" w:line="275" w:lineRule="exact"/>
        <w:ind w:left="1080" w:right="0" w:hanging="360"/>
        <w:jc w:val="left"/>
        <w:rPr>
          <w:rFonts w:hint="default" w:ascii="Times New Roman" w:hAnsi="Times New Roman" w:cs="Times New Roman"/>
          <w:sz w:val="24"/>
          <w:szCs w:val="24"/>
        </w:rPr>
      </w:pPr>
      <w:r>
        <w:rPr>
          <w:rFonts w:hint="default" w:ascii="Times New Roman" w:hAnsi="Times New Roman" w:cs="Times New Roman"/>
          <w:b/>
          <w:sz w:val="24"/>
          <w:szCs w:val="24"/>
        </w:rPr>
        <w:t>Usability:</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Simple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effective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minimizing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manual</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effort.</w:t>
      </w:r>
    </w:p>
    <w:p w14:paraId="3A4B285F">
      <w:pPr>
        <w:pStyle w:val="14"/>
        <w:numPr>
          <w:ilvl w:val="2"/>
          <w:numId w:val="1"/>
        </w:numPr>
        <w:tabs>
          <w:tab w:val="left" w:pos="1080"/>
        </w:tabs>
        <w:spacing w:before="0" w:after="0" w:line="240" w:lineRule="auto"/>
        <w:ind w:left="1080" w:right="1366" w:hanging="360"/>
        <w:jc w:val="left"/>
        <w:rPr>
          <w:rFonts w:hint="default" w:ascii="Times New Roman" w:hAnsi="Times New Roman" w:cs="Times New Roman"/>
          <w:sz w:val="24"/>
          <w:szCs w:val="24"/>
        </w:rPr>
      </w:pPr>
      <w:r>
        <w:rPr>
          <w:rFonts w:hint="default" w:ascii="Times New Roman" w:hAnsi="Times New Roman" w:cs="Times New Roman"/>
          <w:b/>
          <w:sz w:val="24"/>
          <w:szCs w:val="24"/>
        </w:rPr>
        <w:t>Status: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Approved</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our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Dubljly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project.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speed,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reliability,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integration capabilities make it the ideal choice for our workflow.</w:t>
      </w:r>
    </w:p>
    <w:p w14:paraId="7DF720BC">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pip install yt-</w:t>
      </w:r>
      <w:r>
        <w:rPr>
          <w:rFonts w:hint="default" w:ascii="Times New Roman" w:hAnsi="Times New Roman" w:cs="Times New Roman"/>
          <w:spacing w:val="-5"/>
          <w:sz w:val="24"/>
          <w:szCs w:val="24"/>
        </w:rPr>
        <w:t>dlp</w:t>
      </w:r>
    </w:p>
    <w:p w14:paraId="085C486B">
      <w:pPr>
        <w:pStyle w:val="7"/>
        <w:rPr>
          <w:rFonts w:hint="default" w:ascii="Times New Roman" w:hAnsi="Times New Roman" w:cs="Times New Roman"/>
          <w:sz w:val="24"/>
          <w:szCs w:val="24"/>
        </w:rPr>
      </w:pPr>
    </w:p>
    <w:p w14:paraId="020856F0">
      <w:pPr>
        <w:pStyle w:val="7"/>
        <w:rPr>
          <w:rFonts w:hint="default" w:ascii="Times New Roman" w:hAnsi="Times New Roman" w:cs="Times New Roman"/>
          <w:sz w:val="24"/>
          <w:szCs w:val="24"/>
        </w:rPr>
      </w:pPr>
    </w:p>
    <w:p w14:paraId="7F2652EA">
      <w:pPr>
        <w:pStyle w:val="7"/>
        <w:spacing w:before="149"/>
        <w:rPr>
          <w:rFonts w:hint="default" w:ascii="Times New Roman" w:hAnsi="Times New Roman" w:cs="Times New Roman"/>
          <w:sz w:val="24"/>
          <w:szCs w:val="24"/>
        </w:rPr>
      </w:pPr>
    </w:p>
    <w:tbl>
      <w:tblPr>
        <w:tblStyle w:val="6"/>
        <w:tblW w:w="10464"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6"/>
        <w:gridCol w:w="2556"/>
        <w:gridCol w:w="4431"/>
        <w:gridCol w:w="1831"/>
      </w:tblGrid>
      <w:tr w14:paraId="7BE51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1646" w:type="dxa"/>
          </w:tcPr>
          <w:p w14:paraId="01A05616">
            <w:pPr>
              <w:pStyle w:val="15"/>
              <w:spacing w:line="268" w:lineRule="exact"/>
              <w:ind w:left="105"/>
              <w:rPr>
                <w:rFonts w:hint="default" w:ascii="Times New Roman" w:hAnsi="Times New Roman" w:cs="Times New Roman"/>
                <w:b/>
                <w:sz w:val="24"/>
                <w:szCs w:val="24"/>
              </w:rPr>
            </w:pPr>
            <w:r>
              <w:rPr>
                <w:rFonts w:hint="default" w:ascii="Times New Roman" w:hAnsi="Times New Roman" w:cs="Times New Roman"/>
                <w:b/>
                <w:spacing w:val="-2"/>
                <w:sz w:val="24"/>
                <w:szCs w:val="24"/>
              </w:rPr>
              <w:t>Model</w:t>
            </w:r>
          </w:p>
        </w:tc>
        <w:tc>
          <w:tcPr>
            <w:tcW w:w="2556" w:type="dxa"/>
          </w:tcPr>
          <w:p w14:paraId="474EE5D7">
            <w:pPr>
              <w:pStyle w:val="15"/>
              <w:spacing w:line="268" w:lineRule="exact"/>
              <w:ind w:left="746"/>
              <w:rPr>
                <w:rFonts w:hint="default" w:ascii="Times New Roman" w:hAnsi="Times New Roman" w:cs="Times New Roman"/>
                <w:b/>
                <w:sz w:val="24"/>
                <w:szCs w:val="24"/>
              </w:rPr>
            </w:pPr>
            <w:r>
              <w:rPr>
                <w:rFonts w:hint="default" w:ascii="Times New Roman" w:hAnsi="Times New Roman" w:cs="Times New Roman"/>
                <w:b/>
                <w:spacing w:val="-2"/>
                <w:sz w:val="24"/>
                <w:szCs w:val="24"/>
              </w:rPr>
              <w:t>Advantages</w:t>
            </w:r>
          </w:p>
        </w:tc>
        <w:tc>
          <w:tcPr>
            <w:tcW w:w="4431" w:type="dxa"/>
          </w:tcPr>
          <w:p w14:paraId="3D5499A2">
            <w:pPr>
              <w:pStyle w:val="15"/>
              <w:spacing w:line="268" w:lineRule="exact"/>
              <w:ind w:left="13"/>
              <w:jc w:val="center"/>
              <w:rPr>
                <w:rFonts w:hint="default" w:ascii="Times New Roman" w:hAnsi="Times New Roman" w:cs="Times New Roman"/>
                <w:b/>
                <w:sz w:val="24"/>
                <w:szCs w:val="24"/>
              </w:rPr>
            </w:pPr>
            <w:r>
              <w:rPr>
                <w:rFonts w:hint="default" w:ascii="Times New Roman" w:hAnsi="Times New Roman" w:cs="Times New Roman"/>
                <w:b/>
                <w:spacing w:val="-2"/>
                <w:sz w:val="24"/>
                <w:szCs w:val="24"/>
              </w:rPr>
              <w:t>Disadvantages</w:t>
            </w:r>
          </w:p>
        </w:tc>
        <w:tc>
          <w:tcPr>
            <w:tcW w:w="1831" w:type="dxa"/>
          </w:tcPr>
          <w:p w14:paraId="711E6517">
            <w:pPr>
              <w:pStyle w:val="15"/>
              <w:spacing w:line="268" w:lineRule="exact"/>
              <w:ind w:left="272"/>
              <w:rPr>
                <w:rFonts w:hint="default" w:ascii="Times New Roman" w:hAnsi="Times New Roman" w:cs="Times New Roman"/>
                <w:b/>
                <w:sz w:val="24"/>
                <w:szCs w:val="24"/>
              </w:rPr>
            </w:pPr>
            <w:r>
              <w:rPr>
                <w:rFonts w:hint="default" w:ascii="Times New Roman" w:hAnsi="Times New Roman" w:cs="Times New Roman"/>
                <w:b/>
                <w:spacing w:val="-2"/>
                <w:sz w:val="24"/>
                <w:szCs w:val="24"/>
              </w:rPr>
              <w:t>Status</w:t>
            </w:r>
          </w:p>
        </w:tc>
      </w:tr>
      <w:tr w14:paraId="25B0B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3" w:hRule="atLeast"/>
        </w:trPr>
        <w:tc>
          <w:tcPr>
            <w:tcW w:w="1646" w:type="dxa"/>
          </w:tcPr>
          <w:p w14:paraId="0282BB2A">
            <w:pPr>
              <w:pStyle w:val="15"/>
              <w:spacing w:line="268" w:lineRule="exact"/>
              <w:ind w:left="105"/>
              <w:rPr>
                <w:rFonts w:hint="default" w:ascii="Times New Roman" w:hAnsi="Times New Roman" w:cs="Times New Roman"/>
                <w:sz w:val="24"/>
                <w:szCs w:val="24"/>
              </w:rPr>
            </w:pPr>
            <w:r>
              <w:rPr>
                <w:rFonts w:hint="default" w:ascii="Times New Roman" w:hAnsi="Times New Roman" w:cs="Times New Roman"/>
                <w:spacing w:val="-2"/>
                <w:sz w:val="24"/>
                <w:szCs w:val="24"/>
              </w:rPr>
              <w:t>Pytube</w:t>
            </w:r>
          </w:p>
        </w:tc>
        <w:tc>
          <w:tcPr>
            <w:tcW w:w="2556" w:type="dxa"/>
          </w:tcPr>
          <w:p w14:paraId="1F63052A">
            <w:pPr>
              <w:pStyle w:val="15"/>
              <w:numPr>
                <w:ilvl w:val="0"/>
                <w:numId w:val="2"/>
              </w:numPr>
              <w:tabs>
                <w:tab w:val="left" w:pos="268"/>
              </w:tabs>
              <w:spacing w:before="0" w:after="0" w:line="268" w:lineRule="exact"/>
              <w:ind w:left="268"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Supports</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YouTube</w:t>
            </w:r>
          </w:p>
          <w:p w14:paraId="10B8434E">
            <w:pPr>
              <w:pStyle w:val="15"/>
              <w:numPr>
                <w:ilvl w:val="0"/>
                <w:numId w:val="2"/>
              </w:numPr>
              <w:tabs>
                <w:tab w:val="left" w:pos="268"/>
              </w:tabs>
              <w:spacing w:before="0" w:after="0" w:line="240" w:lineRule="auto"/>
              <w:ind w:left="108" w:right="340" w:firstLine="0"/>
              <w:jc w:val="left"/>
              <w:rPr>
                <w:rFonts w:hint="default" w:ascii="Times New Roman" w:hAnsi="Times New Roman" w:cs="Times New Roman"/>
                <w:sz w:val="24"/>
                <w:szCs w:val="24"/>
              </w:rPr>
            </w:pPr>
            <w:r>
              <w:rPr>
                <w:rFonts w:hint="default" w:ascii="Times New Roman" w:hAnsi="Times New Roman" w:cs="Times New Roman"/>
                <w:sz w:val="24"/>
                <w:szCs w:val="24"/>
              </w:rPr>
              <w:t>Basic</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functionality</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 xml:space="preserve">for </w:t>
            </w:r>
            <w:r>
              <w:rPr>
                <w:rFonts w:hint="default" w:ascii="Times New Roman" w:hAnsi="Times New Roman" w:cs="Times New Roman"/>
                <w:spacing w:val="-2"/>
                <w:sz w:val="24"/>
                <w:szCs w:val="24"/>
              </w:rPr>
              <w:t>downloading</w:t>
            </w:r>
          </w:p>
        </w:tc>
        <w:tc>
          <w:tcPr>
            <w:tcW w:w="4431" w:type="dxa"/>
          </w:tcPr>
          <w:p w14:paraId="01BA0E57">
            <w:pPr>
              <w:pStyle w:val="15"/>
              <w:numPr>
                <w:ilvl w:val="0"/>
                <w:numId w:val="3"/>
              </w:numPr>
              <w:tabs>
                <w:tab w:val="left" w:pos="268"/>
              </w:tabs>
              <w:spacing w:before="0" w:after="0" w:line="268" w:lineRule="exact"/>
              <w:ind w:left="268"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Slow</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inaccurate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address</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retrieval</w:t>
            </w:r>
          </w:p>
          <w:p w14:paraId="2BC8AB23">
            <w:pPr>
              <w:pStyle w:val="15"/>
              <w:numPr>
                <w:ilvl w:val="0"/>
                <w:numId w:val="3"/>
              </w:numPr>
              <w:tabs>
                <w:tab w:val="left" w:pos="268"/>
              </w:tabs>
              <w:spacing w:before="0" w:after="0" w:line="240" w:lineRule="auto"/>
              <w:ind w:left="268"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Frequent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errors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multiple</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videos</w:t>
            </w:r>
          </w:p>
          <w:p w14:paraId="4C77F440">
            <w:pPr>
              <w:pStyle w:val="15"/>
              <w:numPr>
                <w:ilvl w:val="0"/>
                <w:numId w:val="3"/>
              </w:numPr>
              <w:tabs>
                <w:tab w:val="left" w:pos="268"/>
              </w:tabs>
              <w:spacing w:before="0" w:after="0" w:line="240" w:lineRule="auto"/>
              <w:ind w:left="268"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Only</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works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YouTube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(limited</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scalability)</w:t>
            </w:r>
          </w:p>
          <w:p w14:paraId="7EF6A2DF">
            <w:pPr>
              <w:pStyle w:val="15"/>
              <w:numPr>
                <w:ilvl w:val="0"/>
                <w:numId w:val="3"/>
              </w:numPr>
              <w:tabs>
                <w:tab w:val="left" w:pos="268"/>
              </w:tabs>
              <w:spacing w:before="0" w:after="0" w:line="240" w:lineRule="auto"/>
              <w:ind w:left="268"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Does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merge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video/audio</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automatically</w:t>
            </w:r>
          </w:p>
          <w:p w14:paraId="04C8B4FE">
            <w:pPr>
              <w:pStyle w:val="15"/>
              <w:numPr>
                <w:ilvl w:val="0"/>
                <w:numId w:val="3"/>
              </w:numPr>
              <w:tabs>
                <w:tab w:val="left" w:pos="268"/>
              </w:tabs>
              <w:spacing w:before="1" w:after="0" w:line="249" w:lineRule="exact"/>
              <w:ind w:left="268"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Requires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manual</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integration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ffmpeg</w:t>
            </w:r>
          </w:p>
        </w:tc>
        <w:tc>
          <w:tcPr>
            <w:tcW w:w="1831" w:type="dxa"/>
          </w:tcPr>
          <w:p w14:paraId="05B9C7D8">
            <w:pPr>
              <w:pStyle w:val="15"/>
              <w:spacing w:line="268" w:lineRule="exact"/>
              <w:ind w:left="109"/>
              <w:rPr>
                <w:rFonts w:hint="default" w:ascii="Times New Roman" w:hAnsi="Times New Roman" w:cs="Times New Roman"/>
                <w:b/>
                <w:sz w:val="24"/>
                <w:szCs w:val="24"/>
              </w:rPr>
            </w:pPr>
            <w:r>
              <w:rPr>
                <w:rFonts w:hint="default" w:ascii="Times New Roman" w:hAnsi="Times New Roman" w:cs="Times New Roman"/>
                <w:b/>
                <w:spacing w:val="-5"/>
                <w:sz w:val="24"/>
                <w:szCs w:val="24"/>
              </w:rPr>
              <w:t>Not</w:t>
            </w:r>
          </w:p>
          <w:p w14:paraId="07896DA3">
            <w:pPr>
              <w:pStyle w:val="15"/>
              <w:ind w:left="109"/>
              <w:rPr>
                <w:rFonts w:hint="default" w:ascii="Times New Roman" w:hAnsi="Times New Roman" w:cs="Times New Roman"/>
                <w:b/>
                <w:sz w:val="24"/>
                <w:szCs w:val="24"/>
              </w:rPr>
            </w:pPr>
            <w:r>
              <w:rPr>
                <w:rFonts w:hint="default" w:ascii="Times New Roman" w:hAnsi="Times New Roman" w:cs="Times New Roman"/>
                <w:b/>
                <w:spacing w:val="-2"/>
                <w:sz w:val="24"/>
                <w:szCs w:val="24"/>
              </w:rPr>
              <w:t>Approved</w:t>
            </w:r>
          </w:p>
        </w:tc>
      </w:tr>
    </w:tbl>
    <w:p w14:paraId="56084E6E">
      <w:pPr>
        <w:pStyle w:val="15"/>
        <w:spacing w:after="0"/>
        <w:rPr>
          <w:rFonts w:hint="default" w:ascii="Times New Roman" w:hAnsi="Times New Roman" w:cs="Times New Roman"/>
          <w:b/>
          <w:sz w:val="24"/>
          <w:szCs w:val="24"/>
        </w:rPr>
        <w:sectPr>
          <w:footerReference r:id="rId6" w:type="even"/>
          <w:pgSz w:w="12240" w:h="15840"/>
          <w:pgMar w:top="1640" w:right="1080" w:bottom="280" w:left="1080" w:header="0" w:footer="0" w:gutter="0"/>
          <w:cols w:space="720" w:num="1"/>
        </w:sectPr>
      </w:pPr>
    </w:p>
    <w:tbl>
      <w:tblPr>
        <w:tblStyle w:val="6"/>
        <w:tblW w:w="104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2"/>
        <w:gridCol w:w="2556"/>
        <w:gridCol w:w="4431"/>
        <w:gridCol w:w="1795"/>
      </w:tblGrid>
      <w:tr w14:paraId="7BBB6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6" w:hRule="atLeast"/>
        </w:trPr>
        <w:tc>
          <w:tcPr>
            <w:tcW w:w="1622" w:type="dxa"/>
          </w:tcPr>
          <w:p w14:paraId="4D8060E8">
            <w:pPr>
              <w:pStyle w:val="15"/>
              <w:spacing w:line="268" w:lineRule="exact"/>
              <w:ind w:left="105"/>
              <w:rPr>
                <w:rFonts w:hint="default" w:ascii="Times New Roman" w:hAnsi="Times New Roman" w:cs="Times New Roman"/>
                <w:sz w:val="24"/>
                <w:szCs w:val="24"/>
              </w:rPr>
            </w:pPr>
            <w:r>
              <w:rPr>
                <w:rFonts w:hint="default" w:ascii="Times New Roman" w:hAnsi="Times New Roman" w:cs="Times New Roman"/>
                <w:spacing w:val="-6"/>
                <w:sz w:val="24"/>
                <w:szCs w:val="24"/>
              </w:rPr>
              <w:t>Yt-</w:t>
            </w:r>
            <w:r>
              <w:rPr>
                <w:rFonts w:hint="default" w:ascii="Times New Roman" w:hAnsi="Times New Roman" w:cs="Times New Roman"/>
                <w:spacing w:val="-5"/>
                <w:sz w:val="24"/>
                <w:szCs w:val="24"/>
              </w:rPr>
              <w:t>dlp</w:t>
            </w:r>
          </w:p>
        </w:tc>
        <w:tc>
          <w:tcPr>
            <w:tcW w:w="2556" w:type="dxa"/>
          </w:tcPr>
          <w:p w14:paraId="5C42DB93">
            <w:pPr>
              <w:pStyle w:val="15"/>
              <w:numPr>
                <w:ilvl w:val="0"/>
                <w:numId w:val="4"/>
              </w:numPr>
              <w:tabs>
                <w:tab w:val="left" w:pos="313"/>
              </w:tabs>
              <w:spacing w:before="134" w:after="0" w:line="240" w:lineRule="auto"/>
              <w:ind w:left="313"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Fast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accurate</w:t>
            </w:r>
          </w:p>
          <w:p w14:paraId="77CA00DE">
            <w:pPr>
              <w:pStyle w:val="15"/>
              <w:numPr>
                <w:ilvl w:val="0"/>
                <w:numId w:val="4"/>
              </w:numPr>
              <w:tabs>
                <w:tab w:val="left" w:pos="313"/>
              </w:tabs>
              <w:spacing w:before="0" w:after="0" w:line="240" w:lineRule="auto"/>
              <w:ind w:left="313" w:right="0" w:hanging="160"/>
              <w:jc w:val="left"/>
              <w:rPr>
                <w:rFonts w:hint="default" w:ascii="Times New Roman" w:hAnsi="Times New Roman" w:cs="Times New Roman"/>
                <w:sz w:val="24"/>
                <w:szCs w:val="24"/>
              </w:rPr>
            </w:pPr>
            <w:r>
              <w:rPr>
                <w:rFonts w:hint="default" w:ascii="Times New Roman" w:hAnsi="Times New Roman" w:cs="Times New Roman"/>
                <w:sz w:val="24"/>
                <w:szCs w:val="24"/>
              </w:rPr>
              <w:t>Very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error</w:t>
            </w:r>
            <w:r>
              <w:rPr>
                <w:rFonts w:hint="default" w:ascii="Times New Roman" w:hAnsi="Times New Roman" w:cs="Times New Roman"/>
                <w:spacing w:val="-5"/>
                <w:sz w:val="24"/>
                <w:szCs w:val="24"/>
              </w:rPr>
              <w:t xml:space="preserve"> </w:t>
            </w:r>
            <w:r>
              <w:rPr>
                <w:rFonts w:hint="default" w:ascii="Times New Roman" w:hAnsi="Times New Roman" w:cs="Times New Roman"/>
                <w:spacing w:val="-4"/>
                <w:sz w:val="24"/>
                <w:szCs w:val="24"/>
              </w:rPr>
              <w:t>rate</w:t>
            </w:r>
          </w:p>
          <w:p w14:paraId="4A28EC7B">
            <w:pPr>
              <w:pStyle w:val="15"/>
              <w:numPr>
                <w:ilvl w:val="0"/>
                <w:numId w:val="4"/>
              </w:numPr>
              <w:tabs>
                <w:tab w:val="left" w:pos="313"/>
              </w:tabs>
              <w:spacing w:before="0" w:after="0" w:line="240" w:lineRule="auto"/>
              <w:ind w:left="153" w:right="206" w:firstLine="0"/>
              <w:jc w:val="left"/>
              <w:rPr>
                <w:rFonts w:hint="default" w:ascii="Times New Roman" w:hAnsi="Times New Roman" w:cs="Times New Roman"/>
                <w:sz w:val="24"/>
                <w:szCs w:val="24"/>
              </w:rPr>
            </w:pPr>
            <w:r>
              <w:rPr>
                <w:rFonts w:hint="default" w:ascii="Times New Roman" w:hAnsi="Times New Roman" w:cs="Times New Roman"/>
                <w:sz w:val="24"/>
                <w:szCs w:val="24"/>
              </w:rPr>
              <w:t>Supports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YouTube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and other metadata sources</w:t>
            </w:r>
          </w:p>
          <w:p w14:paraId="1BDFCBEE">
            <w:pPr>
              <w:pStyle w:val="15"/>
              <w:numPr>
                <w:ilvl w:val="0"/>
                <w:numId w:val="4"/>
              </w:numPr>
              <w:tabs>
                <w:tab w:val="left" w:pos="313"/>
              </w:tabs>
              <w:spacing w:before="1" w:after="0" w:line="240" w:lineRule="auto"/>
              <w:ind w:left="153" w:right="400" w:firstLine="0"/>
              <w:jc w:val="left"/>
              <w:rPr>
                <w:rFonts w:hint="default" w:ascii="Times New Roman" w:hAnsi="Times New Roman" w:cs="Times New Roman"/>
                <w:sz w:val="24"/>
                <w:szCs w:val="24"/>
              </w:rPr>
            </w:pPr>
            <w:r>
              <w:rPr>
                <w:rFonts w:hint="default" w:ascii="Times New Roman" w:hAnsi="Times New Roman" w:cs="Times New Roman"/>
                <w:sz w:val="24"/>
                <w:szCs w:val="24"/>
              </w:rPr>
              <w:t>Automatically</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linked with ffmpeg for seamless merging</w:t>
            </w:r>
          </w:p>
          <w:p w14:paraId="5F42E42F">
            <w:pPr>
              <w:pStyle w:val="15"/>
              <w:numPr>
                <w:ilvl w:val="0"/>
                <w:numId w:val="4"/>
              </w:numPr>
              <w:tabs>
                <w:tab w:val="left" w:pos="313"/>
              </w:tabs>
              <w:spacing w:before="2" w:after="0" w:line="237" w:lineRule="auto"/>
              <w:ind w:left="153" w:right="637" w:firstLine="0"/>
              <w:jc w:val="left"/>
              <w:rPr>
                <w:rFonts w:hint="default" w:ascii="Times New Roman" w:hAnsi="Times New Roman" w:cs="Times New Roman"/>
                <w:sz w:val="24"/>
                <w:szCs w:val="24"/>
              </w:rPr>
            </w:pPr>
            <w:r>
              <w:rPr>
                <w:rFonts w:hint="default" w:ascii="Times New Roman" w:hAnsi="Times New Roman" w:cs="Times New Roman"/>
                <w:sz w:val="24"/>
                <w:szCs w:val="24"/>
              </w:rPr>
              <w:t>High</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usability</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 xml:space="preserve">and </w:t>
            </w:r>
            <w:r>
              <w:rPr>
                <w:rFonts w:hint="default" w:ascii="Times New Roman" w:hAnsi="Times New Roman" w:cs="Times New Roman"/>
                <w:spacing w:val="-2"/>
                <w:sz w:val="24"/>
                <w:szCs w:val="24"/>
              </w:rPr>
              <w:t>efficiency</w:t>
            </w:r>
          </w:p>
        </w:tc>
        <w:tc>
          <w:tcPr>
            <w:tcW w:w="4431" w:type="dxa"/>
          </w:tcPr>
          <w:p w14:paraId="106DD10C">
            <w:pPr>
              <w:pStyle w:val="15"/>
              <w:spacing w:line="268" w:lineRule="exact"/>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None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significant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noted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during</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testing</w:t>
            </w:r>
          </w:p>
        </w:tc>
        <w:tc>
          <w:tcPr>
            <w:tcW w:w="1795" w:type="dxa"/>
          </w:tcPr>
          <w:p w14:paraId="458BEF92">
            <w:pPr>
              <w:pStyle w:val="15"/>
              <w:ind w:left="109" w:right="89"/>
              <w:rPr>
                <w:rFonts w:hint="default" w:ascii="Times New Roman" w:hAnsi="Times New Roman" w:cs="Times New Roman"/>
                <w:sz w:val="24"/>
                <w:szCs w:val="24"/>
              </w:rPr>
            </w:pPr>
            <w:r>
              <w:rPr>
                <w:rFonts w:hint="default" w:ascii="Times New Roman" w:hAnsi="Times New Roman" w:cs="Times New Roman"/>
                <w:b/>
                <w:spacing w:val="-2"/>
                <w:sz w:val="24"/>
                <w:szCs w:val="24"/>
              </w:rPr>
              <w:t xml:space="preserve">Approved </w:t>
            </w:r>
            <w:r>
              <w:rPr>
                <w:rFonts w:hint="default" w:ascii="Times New Roman" w:hAnsi="Times New Roman" w:cs="Times New Roman"/>
                <w:sz w:val="24"/>
                <w:szCs w:val="24"/>
              </w:rPr>
              <w:t xml:space="preserve">for the </w:t>
            </w:r>
            <w:r>
              <w:rPr>
                <w:rFonts w:hint="default" w:ascii="Times New Roman" w:hAnsi="Times New Roman" w:cs="Times New Roman"/>
                <w:spacing w:val="-2"/>
                <w:sz w:val="24"/>
                <w:szCs w:val="24"/>
              </w:rPr>
              <w:t>Dubljly Project</w:t>
            </w:r>
          </w:p>
        </w:tc>
      </w:tr>
    </w:tbl>
    <w:p w14:paraId="531E0F8D">
      <w:pPr>
        <w:pStyle w:val="7"/>
        <w:rPr>
          <w:rFonts w:hint="default" w:ascii="Times New Roman" w:hAnsi="Times New Roman" w:cs="Times New Roman"/>
          <w:sz w:val="24"/>
          <w:szCs w:val="24"/>
        </w:rPr>
      </w:pPr>
    </w:p>
    <w:p w14:paraId="3DCA5ADC">
      <w:pPr>
        <w:pStyle w:val="7"/>
        <w:spacing w:before="105"/>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ragraph">
                  <wp:posOffset>227965</wp:posOffset>
                </wp:positionV>
                <wp:extent cx="5981065" cy="9525"/>
                <wp:effectExtent l="0" t="0" r="0" b="0"/>
                <wp:wrapTopAndBottom/>
                <wp:docPr id="4" name="Graphic 4"/>
                <wp:cNvGraphicFramePr/>
                <a:graphic xmlns:a="http://schemas.openxmlformats.org/drawingml/2006/main">
                  <a:graphicData uri="http://schemas.microsoft.com/office/word/2010/wordprocessingShape">
                    <wps:wsp>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70.55pt;margin-top:17.95pt;height:0.75pt;width:470.95pt;mso-position-horizontal-relative:page;mso-wrap-distance-bottom:0pt;mso-wrap-distance-top:0pt;z-index:-251656192;mso-width-relative:page;mso-height-relative:page;" fillcolor="#000000" filled="t" stroked="f" coordsize="5981065,9525" o:gfxdata="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EI6DrVAAAACgEA&#10;AA8AAAAAAAAAAQAgAAAAIgAAAGRycy9kb3ducmV2LnhtbFBLAQIUABQAAAAIAIdO4kAUx73HHQIA&#10;ANwEAAAOAAAAAAAAAAEAIAAAACQBAABkcnMvZTJvRG9jLnhtbFBLBQYAAAAABgAGAFkBAACzBQAA&#10;AAA=&#10;" path="m5981065,0l0,0,0,9144,5981065,9144,5981065,0xe">
                <v:fill on="t" focussize="0,0"/>
                <v:stroke on="f"/>
                <v:imagedata o:title=""/>
                <o:lock v:ext="edit" aspectratio="f"/>
                <v:textbox inset="0mm,0mm,0mm,0mm"/>
                <w10:wrap type="topAndBottom"/>
              </v:shape>
            </w:pict>
          </mc:Fallback>
        </mc:AlternateContent>
      </w:r>
    </w:p>
    <w:p w14:paraId="7D25CC46">
      <w:pPr>
        <w:pStyle w:val="7"/>
        <w:rPr>
          <w:rFonts w:hint="default" w:ascii="Times New Roman" w:hAnsi="Times New Roman" w:cs="Times New Roman"/>
          <w:sz w:val="24"/>
          <w:szCs w:val="24"/>
        </w:rPr>
      </w:pPr>
    </w:p>
    <w:p w14:paraId="10F00BC5">
      <w:pPr>
        <w:pStyle w:val="7"/>
        <w:rPr>
          <w:rFonts w:hint="default" w:ascii="Times New Roman" w:hAnsi="Times New Roman" w:cs="Times New Roman"/>
          <w:sz w:val="24"/>
          <w:szCs w:val="24"/>
        </w:rPr>
      </w:pPr>
    </w:p>
    <w:p w14:paraId="4E78E5B3">
      <w:pPr>
        <w:pStyle w:val="7"/>
        <w:spacing w:before="1"/>
        <w:rPr>
          <w:rFonts w:hint="default" w:ascii="Times New Roman" w:hAnsi="Times New Roman" w:cs="Times New Roman"/>
          <w:sz w:val="24"/>
          <w:szCs w:val="24"/>
        </w:rPr>
      </w:pPr>
    </w:p>
    <w:p w14:paraId="58A53FC3">
      <w:pPr>
        <w:pStyle w:val="2"/>
        <w:rPr>
          <w:rFonts w:hint="default" w:ascii="Times New Roman" w:hAnsi="Times New Roman" w:cs="Times New Roman"/>
          <w:sz w:val="28"/>
          <w:szCs w:val="28"/>
        </w:rPr>
      </w:pPr>
      <w:r>
        <w:rPr>
          <w:rFonts w:hint="default" w:ascii="Times New Roman" w:hAnsi="Times New Roman" w:cs="Times New Roman"/>
          <w:sz w:val="28"/>
          <w:szCs w:val="28"/>
        </w:rPr>
        <w:t>Step</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2:</w:t>
      </w:r>
      <w:r>
        <w:rPr>
          <w:rFonts w:hint="default" w:ascii="Times New Roman" w:hAnsi="Times New Roman" w:cs="Times New Roman"/>
          <w:spacing w:val="63"/>
          <w:sz w:val="28"/>
          <w:szCs w:val="28"/>
        </w:rPr>
        <w:t xml:space="preserve"> </w:t>
      </w:r>
      <w:r>
        <w:rPr>
          <w:rFonts w:hint="default" w:ascii="Times New Roman" w:hAnsi="Times New Roman" w:cs="Times New Roman"/>
          <w:sz w:val="28"/>
          <w:szCs w:val="28"/>
        </w:rPr>
        <w:t>Video</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Download</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(MP4</w:t>
      </w:r>
      <w:r>
        <w:rPr>
          <w:rFonts w:hint="default" w:ascii="Times New Roman" w:hAnsi="Times New Roman" w:cs="Times New Roman"/>
          <w:spacing w:val="-7"/>
          <w:sz w:val="28"/>
          <w:szCs w:val="28"/>
        </w:rPr>
        <w:t xml:space="preserve"> </w:t>
      </w:r>
      <w:r>
        <w:rPr>
          <w:rFonts w:hint="default" w:ascii="Times New Roman" w:hAnsi="Times New Roman" w:cs="Times New Roman"/>
          <w:spacing w:val="-2"/>
          <w:sz w:val="28"/>
          <w:szCs w:val="28"/>
        </w:rPr>
        <w:t>Format):</w:t>
      </w:r>
    </w:p>
    <w:p w14:paraId="58280538">
      <w:pPr>
        <w:pStyle w:val="7"/>
        <w:spacing w:before="327"/>
        <w:rPr>
          <w:rFonts w:hint="default" w:ascii="Times New Roman" w:hAnsi="Times New Roman" w:cs="Times New Roman"/>
          <w:b/>
          <w:sz w:val="24"/>
          <w:szCs w:val="24"/>
        </w:rPr>
      </w:pPr>
    </w:p>
    <w:p w14:paraId="583D3925">
      <w:pPr>
        <w:pStyle w:val="7"/>
        <w:spacing w:line="259" w:lineRule="auto"/>
        <w:ind w:left="360" w:right="302"/>
        <w:rPr>
          <w:rFonts w:hint="default" w:ascii="Times New Roman" w:hAnsi="Times New Roman" w:cs="Times New Roman"/>
          <w:sz w:val="24"/>
          <w:szCs w:val="24"/>
        </w:rPr>
      </w:pPr>
      <w:r>
        <w:rPr>
          <w:rFonts w:hint="default" w:ascii="Times New Roman" w:hAnsi="Times New Roman" w:cs="Times New Roman"/>
          <w:sz w:val="24"/>
          <w:szCs w:val="24"/>
        </w:rPr>
        <w:t>At this stage, our goal was to download the video in MP4 format in order to use it later in the merging process with the dubbed audio. Since the model (yt-dlp) we used to retrieve the video title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automatic</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separation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audio,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decided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reuse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efficiency and consistency.</w:t>
      </w:r>
    </w:p>
    <w:p w14:paraId="1D8E056B">
      <w:pPr>
        <w:pStyle w:val="7"/>
        <w:rPr>
          <w:rFonts w:hint="default" w:ascii="Times New Roman" w:hAnsi="Times New Roman" w:cs="Times New Roman"/>
          <w:sz w:val="24"/>
          <w:szCs w:val="24"/>
        </w:rPr>
      </w:pPr>
    </w:p>
    <w:p w14:paraId="6BA56C68">
      <w:pPr>
        <w:pStyle w:val="7"/>
        <w:spacing w:before="66"/>
        <w:rPr>
          <w:rFonts w:hint="default" w:ascii="Times New Roman" w:hAnsi="Times New Roman" w:cs="Times New Roman"/>
          <w:sz w:val="24"/>
          <w:szCs w:val="24"/>
        </w:rPr>
      </w:pPr>
    </w:p>
    <w:p w14:paraId="619B5B34">
      <w:pPr>
        <w:pStyle w:val="7"/>
        <w:spacing w:line="259" w:lineRule="auto"/>
        <w:ind w:left="360" w:right="373"/>
        <w:rPr>
          <w:rFonts w:hint="default" w:ascii="Times New Roman" w:hAnsi="Times New Roman" w:cs="Times New Roman"/>
          <w:sz w:val="24"/>
          <w:szCs w:val="24"/>
        </w:rPr>
      </w:pPr>
      <w:r>
        <w:rPr>
          <w:rFonts w:hint="default" w:ascii="Times New Roman" w:hAnsi="Times New Roman" w:cs="Times New Roman"/>
          <w:sz w:val="24"/>
          <w:szCs w:val="24"/>
        </w:rPr>
        <w:t>We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configured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save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downloaded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fixed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directory,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making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easier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 retrieve and reuse in the following steps of the workflow.</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This also helps maintain a structured and organized file system throughout the project.</w:t>
      </w:r>
    </w:p>
    <w:p w14:paraId="6EA28C37">
      <w:pPr>
        <w:pStyle w:val="7"/>
        <w:spacing w:before="223"/>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ragraph">
                  <wp:posOffset>302895</wp:posOffset>
                </wp:positionV>
                <wp:extent cx="5981065" cy="9525"/>
                <wp:effectExtent l="0" t="0" r="0" b="0"/>
                <wp:wrapTopAndBottom/>
                <wp:docPr id="5" name="Graphic 5"/>
                <wp:cNvGraphicFramePr/>
                <a:graphic xmlns:a="http://schemas.openxmlformats.org/drawingml/2006/main">
                  <a:graphicData uri="http://schemas.microsoft.com/office/word/2010/wordprocessingShape">
                    <wps:wsp>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70.55pt;margin-top:23.85pt;height:0.75pt;width:470.95pt;mso-position-horizontal-relative:page;mso-wrap-distance-bottom:0pt;mso-wrap-distance-top:0pt;z-index:-251655168;mso-width-relative:page;mso-height-relative:page;" fillcolor="#000000" filled="t" stroked="f" coordsize="5981065,9525" o:gfxdata="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ThTdUAAAAKAQAA&#10;DwAAAAAAAAABACAAAAAiAAAAZHJzL2Rvd25yZXYueG1sUEsBAhQAFAAAAAgAh07iQFRpvjwcAgAA&#10;3AQAAA4AAAAAAAAAAQAgAAAAJAEAAGRycy9lMm9Eb2MueG1sUEsFBgAAAAAGAAYAWQEAALIFAAAA&#10;AA==&#10;" path="m5981065,0l0,0,0,9144,5981065,9144,5981065,0xe">
                <v:fill on="t" focussize="0,0"/>
                <v:stroke on="f"/>
                <v:imagedata o:title=""/>
                <o:lock v:ext="edit" aspectratio="f"/>
                <v:textbox inset="0mm,0mm,0mm,0mm"/>
                <w10:wrap type="topAndBottom"/>
              </v:shape>
            </w:pict>
          </mc:Fallback>
        </mc:AlternateContent>
      </w:r>
    </w:p>
    <w:p w14:paraId="79CB3B56">
      <w:pPr>
        <w:pStyle w:val="2"/>
        <w:spacing w:before="159"/>
        <w:jc w:val="both"/>
        <w:rPr>
          <w:rFonts w:hint="default" w:ascii="Times New Roman" w:hAnsi="Times New Roman" w:cs="Times New Roman"/>
          <w:sz w:val="24"/>
          <w:szCs w:val="24"/>
        </w:rPr>
      </w:pPr>
      <w:r>
        <w:rPr>
          <w:rFonts w:hint="default" w:ascii="Times New Roman" w:hAnsi="Times New Roman" w:cs="Times New Roman"/>
          <w:sz w:val="24"/>
          <w:szCs w:val="24"/>
        </w:rPr>
        <w:t>Step</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3:</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Audio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Extraction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WAV</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Format)</w:t>
      </w:r>
    </w:p>
    <w:p w14:paraId="75D029C3">
      <w:pPr>
        <w:pStyle w:val="7"/>
        <w:spacing w:before="13"/>
        <w:rPr>
          <w:rFonts w:hint="default" w:ascii="Times New Roman" w:hAnsi="Times New Roman" w:cs="Times New Roman"/>
          <w:b/>
          <w:sz w:val="24"/>
          <w:szCs w:val="24"/>
        </w:rPr>
      </w:pPr>
    </w:p>
    <w:p w14:paraId="10DE82AD">
      <w:pPr>
        <w:pStyle w:val="7"/>
        <w:spacing w:line="259" w:lineRule="auto"/>
        <w:ind w:left="360" w:right="513"/>
        <w:jc w:val="both"/>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simplify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audio-to-text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conversion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extracted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audio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directly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video file.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Working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full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files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tends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cumbersome,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consumes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storage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space, and can reduce processing efficiency.</w:t>
      </w:r>
    </w:p>
    <w:p w14:paraId="67403E1C">
      <w:pPr>
        <w:pStyle w:val="7"/>
        <w:spacing w:line="259" w:lineRule="auto"/>
        <w:ind w:left="360" w:right="302"/>
        <w:rPr>
          <w:rFonts w:hint="default" w:ascii="Times New Roman" w:hAnsi="Times New Roman" w:cs="Times New Roman"/>
          <w:sz w:val="24"/>
          <w:szCs w:val="24"/>
        </w:rPr>
      </w:pPr>
      <w:r>
        <w:rPr>
          <w:rFonts w:hint="default" w:ascii="Times New Roman" w:hAnsi="Times New Roman" w:cs="Times New Roman"/>
          <w:sz w:val="24"/>
          <w:szCs w:val="24"/>
        </w:rPr>
        <w:t>After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experimentation,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found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converting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audio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b/>
          <w:bCs/>
          <w:spacing w:val="-4"/>
          <w:sz w:val="24"/>
          <w:szCs w:val="24"/>
          <w:lang w:val="en-US"/>
        </w:rPr>
        <w:t>wav</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format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significantly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improved performance and reduced memory usage.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As in previous steps, we used the same model that supports automatic separation of video and audio streams. The extracted audio was saved in a</w:t>
      </w:r>
    </w:p>
    <w:p w14:paraId="4AB26E08">
      <w:pPr>
        <w:pStyle w:val="7"/>
        <w:spacing w:before="1"/>
        <w:ind w:left="360"/>
        <w:rPr>
          <w:rFonts w:hint="default" w:ascii="Times New Roman" w:hAnsi="Times New Roman" w:cs="Times New Roman"/>
          <w:sz w:val="24"/>
          <w:szCs w:val="24"/>
        </w:rPr>
      </w:pPr>
      <w:r>
        <w:rPr>
          <w:rFonts w:hint="default" w:ascii="Times New Roman" w:hAnsi="Times New Roman" w:cs="Times New Roman"/>
          <w:sz w:val="24"/>
          <w:szCs w:val="24"/>
        </w:rPr>
        <w:t>dedicated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file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allow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easy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organized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retrieval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next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processing</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stage.</w:t>
      </w:r>
    </w:p>
    <w:p w14:paraId="6B5FF47A">
      <w:pPr>
        <w:pStyle w:val="7"/>
        <w:spacing w:after="0"/>
        <w:rPr>
          <w:rFonts w:hint="default" w:ascii="Times New Roman" w:hAnsi="Times New Roman" w:cs="Times New Roman"/>
          <w:sz w:val="24"/>
          <w:szCs w:val="24"/>
        </w:rPr>
        <w:sectPr>
          <w:footerReference r:id="rId7" w:type="default"/>
          <w:pgSz w:w="12240" w:h="15840"/>
          <w:pgMar w:top="1420" w:right="1080" w:bottom="1780" w:left="1080" w:header="0" w:footer="1598" w:gutter="0"/>
          <w:cols w:space="720" w:num="1"/>
        </w:sectPr>
      </w:pPr>
    </w:p>
    <w:p w14:paraId="6A822C84">
      <w:pPr>
        <w:pStyle w:val="2"/>
        <w:spacing w:before="77"/>
        <w:rPr>
          <w:rFonts w:hint="default" w:ascii="Times New Roman" w:hAnsi="Times New Roman" w:cs="Times New Roman"/>
          <w:sz w:val="28"/>
          <w:szCs w:val="28"/>
        </w:rPr>
      </w:pPr>
      <w:r>
        <w:rPr>
          <w:rFonts w:hint="default" w:ascii="Times New Roman" w:hAnsi="Times New Roman" w:cs="Times New Roman"/>
          <w:sz w:val="28"/>
          <w:szCs w:val="28"/>
        </w:rPr>
        <w:t>Step</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4</w:t>
      </w:r>
      <w:r>
        <w:rPr>
          <w:rFonts w:hint="default" w:ascii="Times New Roman" w:hAnsi="Times New Roman" w:cs="Times New Roman"/>
          <w:spacing w:val="-18"/>
          <w:sz w:val="28"/>
          <w:szCs w:val="28"/>
        </w:rPr>
        <w:t xml:space="preserve"> </w:t>
      </w:r>
      <w:r>
        <w:rPr>
          <w:rFonts w:hint="default" w:ascii="Times New Roman" w:hAnsi="Times New Roman" w:cs="Times New Roman"/>
          <w:b w:val="0"/>
          <w:sz w:val="28"/>
          <w:szCs w:val="28"/>
        </w:rPr>
        <w:t>:</w:t>
      </w:r>
      <w:r>
        <w:rPr>
          <w:rFonts w:hint="default" w:ascii="Times New Roman" w:hAnsi="Times New Roman" w:cs="Times New Roman"/>
          <w:sz w:val="28"/>
          <w:szCs w:val="28"/>
        </w:rPr>
        <w:t>Audio-to-Text</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Conversion</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Timestamps:</w:t>
      </w:r>
    </w:p>
    <w:p w14:paraId="1BC0159A">
      <w:pPr>
        <w:spacing w:before="309"/>
        <w:ind w:left="360" w:right="302" w:firstLine="0"/>
        <w:jc w:val="left"/>
        <w:rPr>
          <w:rFonts w:hint="default" w:ascii="Times New Roman" w:hAnsi="Times New Roman" w:cs="Times New Roman"/>
          <w:sz w:val="24"/>
          <w:szCs w:val="24"/>
        </w:rPr>
      </w:pPr>
      <w:r>
        <w:rPr>
          <w:rFonts w:hint="default" w:ascii="Times New Roman" w:hAnsi="Times New Roman" w:cs="Times New Roman"/>
          <w:sz w:val="24"/>
          <w:szCs w:val="24"/>
        </w:rPr>
        <w:t xml:space="preserve">At this stage, we began the process of </w:t>
      </w:r>
      <w:r>
        <w:rPr>
          <w:rFonts w:hint="default" w:ascii="Times New Roman" w:hAnsi="Times New Roman" w:cs="Times New Roman"/>
          <w:b/>
          <w:sz w:val="24"/>
          <w:szCs w:val="24"/>
        </w:rPr>
        <w:t>transcribing the extracted audio into text</w:t>
      </w:r>
      <w:r>
        <w:rPr>
          <w:rFonts w:hint="default" w:ascii="Times New Roman" w:hAnsi="Times New Roman" w:cs="Times New Roman"/>
          <w:sz w:val="24"/>
          <w:szCs w:val="24"/>
        </w:rPr>
        <w:t>, taking into account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b/>
          <w:sz w:val="24"/>
          <w:szCs w:val="24"/>
        </w:rPr>
        <w:t>actual</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timestamps</w:t>
      </w:r>
      <w:r>
        <w:rPr>
          <w:rFonts w:hint="default" w:ascii="Times New Roman" w:hAnsi="Times New Roman" w:cs="Times New Roman"/>
          <w:b/>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accurate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alignment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during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final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video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merging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phase.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Our primary focus was on:</w:t>
      </w:r>
    </w:p>
    <w:p w14:paraId="205FF65C">
      <w:pPr>
        <w:pStyle w:val="7"/>
        <w:spacing w:before="5"/>
        <w:rPr>
          <w:rFonts w:hint="default" w:ascii="Times New Roman" w:hAnsi="Times New Roman" w:cs="Times New Roman"/>
          <w:sz w:val="24"/>
          <w:szCs w:val="24"/>
        </w:rPr>
      </w:pPr>
    </w:p>
    <w:p w14:paraId="5A0BB972">
      <w:pPr>
        <w:pStyle w:val="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Accuracy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speech</w:t>
      </w:r>
      <w:r>
        <w:rPr>
          <w:rFonts w:hint="default" w:ascii="Times New Roman" w:hAnsi="Times New Roman" w:cs="Times New Roman"/>
          <w:spacing w:val="-2"/>
          <w:sz w:val="24"/>
          <w:szCs w:val="24"/>
        </w:rPr>
        <w:t xml:space="preserve"> recognition</w:t>
      </w:r>
    </w:p>
    <w:p w14:paraId="09F8192A">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b/>
          <w:sz w:val="24"/>
          <w:szCs w:val="24"/>
        </w:rPr>
      </w:pPr>
      <w:r>
        <w:rPr>
          <w:rFonts w:hint="default" w:ascii="Times New Roman" w:hAnsi="Times New Roman" w:cs="Times New Roman"/>
          <w:b/>
          <w:sz w:val="24"/>
          <w:szCs w:val="24"/>
        </w:rPr>
        <w:t>Precision</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time</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tracking</w:t>
      </w:r>
    </w:p>
    <w:p w14:paraId="3C792758">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b/>
          <w:sz w:val="24"/>
          <w:szCs w:val="24"/>
        </w:rPr>
        <w:t>Elimination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external</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noise</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ensure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clarity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clean</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transcription</w:t>
      </w:r>
    </w:p>
    <w:p w14:paraId="77D295B8">
      <w:pPr>
        <w:pStyle w:val="7"/>
        <w:spacing w:before="3"/>
        <w:rPr>
          <w:rFonts w:hint="default" w:ascii="Times New Roman" w:hAnsi="Times New Roman" w:cs="Times New Roman"/>
          <w:sz w:val="24"/>
          <w:szCs w:val="24"/>
        </w:rPr>
      </w:pPr>
    </w:p>
    <w:p w14:paraId="19E9D969">
      <w:pPr>
        <w:pStyle w:val="7"/>
        <w:ind w:left="360"/>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output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text was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saved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.txt</w:t>
      </w:r>
      <w:r>
        <w:rPr>
          <w:rFonts w:hint="default" w:ascii="Times New Roman" w:hAnsi="Times New Roman" w:cs="Times New Roman"/>
          <w:spacing w:val="-60"/>
          <w:sz w:val="24"/>
          <w:szCs w:val="24"/>
        </w:rPr>
        <w:t xml:space="preserve"> </w:t>
      </w:r>
      <w:r>
        <w:rPr>
          <w:rFonts w:hint="default" w:ascii="Times New Roman" w:hAnsi="Times New Roman" w:cs="Times New Roman"/>
          <w:sz w:val="24"/>
          <w:szCs w:val="24"/>
        </w:rPr>
        <w:t>file,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organized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 ready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next </w:t>
      </w:r>
      <w:r>
        <w:rPr>
          <w:rFonts w:hint="default" w:ascii="Times New Roman" w:hAnsi="Times New Roman" w:cs="Times New Roman"/>
          <w:spacing w:val="-2"/>
          <w:sz w:val="24"/>
          <w:szCs w:val="24"/>
        </w:rPr>
        <w:t>stages.</w:t>
      </w:r>
    </w:p>
    <w:p w14:paraId="519F0D19">
      <w:pPr>
        <w:pStyle w:val="7"/>
        <w:spacing w:before="4"/>
        <w:rPr>
          <w:rFonts w:hint="default" w:ascii="Times New Roman" w:hAnsi="Times New Roman" w:cs="Times New Roman"/>
          <w:sz w:val="24"/>
          <w:szCs w:val="24"/>
        </w:rPr>
      </w:pPr>
    </w:p>
    <w:p w14:paraId="31350370">
      <w:pPr>
        <w:pStyle w:val="7"/>
        <w:ind w:left="360"/>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achieve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desired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quality,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tested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several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transcription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However,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encountered various issues that affected performance and efficiency. These included:</w:t>
      </w:r>
    </w:p>
    <w:p w14:paraId="0AD9E400">
      <w:pPr>
        <w:pStyle w:val="7"/>
        <w:spacing w:before="5"/>
        <w:rPr>
          <w:rFonts w:hint="default" w:ascii="Times New Roman" w:hAnsi="Times New Roman" w:cs="Times New Roman"/>
          <w:sz w:val="24"/>
          <w:szCs w:val="24"/>
        </w:rPr>
      </w:pPr>
    </w:p>
    <w:p w14:paraId="52E09FDD">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Inaccurate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timing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fixed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intervals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like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30</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seconds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regardless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speech)</w:t>
      </w:r>
    </w:p>
    <w:p w14:paraId="5D3E9432">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Improper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handling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pauses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or </w:t>
      </w:r>
      <w:r>
        <w:rPr>
          <w:rFonts w:hint="default" w:ascii="Times New Roman" w:hAnsi="Times New Roman" w:cs="Times New Roman"/>
          <w:spacing w:val="-2"/>
          <w:sz w:val="24"/>
          <w:szCs w:val="24"/>
        </w:rPr>
        <w:t>breaths</w:t>
      </w:r>
    </w:p>
    <w:p w14:paraId="7E5567BF">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Low</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 converting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spoken content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to </w:t>
      </w:r>
      <w:r>
        <w:rPr>
          <w:rFonts w:hint="default" w:ascii="Times New Roman" w:hAnsi="Times New Roman" w:cs="Times New Roman"/>
          <w:spacing w:val="-4"/>
          <w:sz w:val="24"/>
          <w:szCs w:val="24"/>
        </w:rPr>
        <w:t>text</w:t>
      </w:r>
    </w:p>
    <w:p w14:paraId="72FAE4B2">
      <w:pPr>
        <w:pStyle w:val="14"/>
        <w:numPr>
          <w:ilvl w:val="2"/>
          <w:numId w:val="1"/>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Time-consuming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processing</w:t>
      </w:r>
      <w:r>
        <w:rPr>
          <w:rFonts w:hint="default" w:ascii="Times New Roman" w:hAnsi="Times New Roman" w:cs="Times New Roman"/>
          <w:spacing w:val="-2"/>
          <w:sz w:val="24"/>
          <w:szCs w:val="24"/>
        </w:rPr>
        <w:t xml:space="preserve"> speeds</w:t>
      </w:r>
    </w:p>
    <w:p w14:paraId="137CBF55">
      <w:pPr>
        <w:pStyle w:val="7"/>
        <w:spacing w:before="3"/>
        <w:rPr>
          <w:rFonts w:hint="default" w:ascii="Times New Roman" w:hAnsi="Times New Roman" w:cs="Times New Roman"/>
          <w:sz w:val="24"/>
          <w:szCs w:val="24"/>
        </w:rPr>
      </w:pPr>
    </w:p>
    <w:p w14:paraId="6FB4E4CC">
      <w:pPr>
        <w:pStyle w:val="7"/>
        <w:ind w:left="360"/>
        <w:rPr>
          <w:rFonts w:hint="default" w:ascii="Times New Roman" w:hAnsi="Times New Roman" w:cs="Times New Roman"/>
          <w:sz w:val="24"/>
          <w:szCs w:val="24"/>
        </w:rPr>
      </w:pPr>
      <w:r>
        <w:rPr>
          <w:rFonts w:hint="default" w:ascii="Times New Roman" w:hAnsi="Times New Roman" w:cs="Times New Roman"/>
          <w:sz w:val="24"/>
          <w:szCs w:val="24"/>
        </w:rPr>
        <w:t>Due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 these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limitations, we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carefully evaluated multiple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which we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will now </w:t>
      </w:r>
      <w:r>
        <w:rPr>
          <w:rFonts w:hint="default" w:ascii="Times New Roman" w:hAnsi="Times New Roman" w:cs="Times New Roman"/>
          <w:spacing w:val="-2"/>
          <w:sz w:val="24"/>
          <w:szCs w:val="24"/>
        </w:rPr>
        <w:t>present.</w:t>
      </w:r>
    </w:p>
    <w:p w14:paraId="6163F9EE">
      <w:pPr>
        <w:pStyle w:val="7"/>
        <w:spacing w:before="5"/>
        <w:rPr>
          <w:rFonts w:hint="default" w:ascii="Times New Roman" w:hAnsi="Times New Roman" w:cs="Times New Roman"/>
          <w:sz w:val="24"/>
          <w:szCs w:val="24"/>
        </w:rPr>
      </w:pPr>
    </w:p>
    <w:p w14:paraId="323D5407">
      <w:pPr>
        <w:pStyle w:val="4"/>
        <w:rPr>
          <w:rFonts w:hint="default" w:ascii="Times New Roman" w:hAnsi="Times New Roman" w:cs="Times New Roman"/>
          <w:sz w:val="24"/>
          <w:szCs w:val="24"/>
        </w:rPr>
      </w:pPr>
      <w:r>
        <w:rPr>
          <w:rFonts w:hint="default" w:ascii="Times New Roman" w:hAnsi="Times New Roman" w:cs="Times New Roman"/>
          <w:sz w:val="24"/>
          <w:szCs w:val="24"/>
        </w:rPr>
        <w:t>Google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Speech-to-</w:t>
      </w:r>
      <w:r>
        <w:rPr>
          <w:rFonts w:hint="default" w:ascii="Times New Roman" w:hAnsi="Times New Roman" w:cs="Times New Roman"/>
          <w:spacing w:val="-4"/>
          <w:sz w:val="24"/>
          <w:szCs w:val="24"/>
        </w:rPr>
        <w:t>Text:</w:t>
      </w:r>
    </w:p>
    <w:p w14:paraId="67F5C320">
      <w:pPr>
        <w:pStyle w:val="7"/>
        <w:spacing w:before="5"/>
        <w:rPr>
          <w:rFonts w:hint="default" w:ascii="Times New Roman" w:hAnsi="Times New Roman" w:cs="Times New Roman"/>
          <w:b/>
          <w:sz w:val="24"/>
          <w:szCs w:val="24"/>
        </w:rPr>
      </w:pPr>
    </w:p>
    <w:p w14:paraId="0CBD68A2">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Requires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internet</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connection</w:t>
      </w:r>
    </w:p>
    <w:p w14:paraId="497A9D5B">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Pricing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based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usage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(potentially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expensive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for high </w:t>
      </w:r>
      <w:r>
        <w:rPr>
          <w:rFonts w:hint="default" w:ascii="Times New Roman" w:hAnsi="Times New Roman" w:cs="Times New Roman"/>
          <w:spacing w:val="-2"/>
          <w:sz w:val="24"/>
          <w:szCs w:val="24"/>
        </w:rPr>
        <w:t>volume)</w:t>
      </w:r>
    </w:p>
    <w:p w14:paraId="797225AE">
      <w:pPr>
        <w:pStyle w:val="14"/>
        <w:numPr>
          <w:ilvl w:val="0"/>
          <w:numId w:val="5"/>
        </w:numPr>
        <w:tabs>
          <w:tab w:val="left" w:pos="1080"/>
        </w:tabs>
        <w:spacing w:before="0" w:after="0" w:line="240" w:lineRule="auto"/>
        <w:ind w:left="1080" w:right="397" w:hanging="360"/>
        <w:jc w:val="left"/>
        <w:rPr>
          <w:rFonts w:hint="default" w:ascii="Times New Roman" w:hAnsi="Times New Roman" w:cs="Times New Roman"/>
          <w:sz w:val="24"/>
          <w:szCs w:val="24"/>
        </w:rPr>
      </w:pP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highly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efficient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prevents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disturbance,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but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paid,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excluded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its </w:t>
      </w:r>
      <w:r>
        <w:rPr>
          <w:rFonts w:hint="default" w:ascii="Times New Roman" w:hAnsi="Times New Roman" w:cs="Times New Roman"/>
          <w:spacing w:val="-4"/>
          <w:sz w:val="24"/>
          <w:szCs w:val="24"/>
        </w:rPr>
        <w:t>use.</w:t>
      </w:r>
    </w:p>
    <w:p w14:paraId="3350F603">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Not </w:t>
      </w:r>
      <w:r>
        <w:rPr>
          <w:rFonts w:hint="default" w:ascii="Times New Roman" w:hAnsi="Times New Roman" w:cs="Times New Roman"/>
          <w:spacing w:val="-2"/>
          <w:sz w:val="24"/>
          <w:szCs w:val="24"/>
        </w:rPr>
        <w:t>approved</w:t>
      </w:r>
    </w:p>
    <w:p w14:paraId="099C8243">
      <w:pPr>
        <w:pStyle w:val="7"/>
        <w:spacing w:before="2"/>
        <w:rPr>
          <w:rFonts w:hint="default" w:ascii="Times New Roman" w:hAnsi="Times New Roman" w:cs="Times New Roman"/>
          <w:sz w:val="24"/>
          <w:szCs w:val="24"/>
        </w:rPr>
      </w:pPr>
    </w:p>
    <w:p w14:paraId="0149E41C">
      <w:pPr>
        <w:pStyle w:val="4"/>
        <w:rPr>
          <w:rFonts w:hint="default" w:ascii="Times New Roman" w:hAnsi="Times New Roman" w:cs="Times New Roman"/>
          <w:sz w:val="24"/>
          <w:szCs w:val="24"/>
        </w:rPr>
      </w:pPr>
      <w:r>
        <w:rPr>
          <w:rFonts w:hint="default" w:ascii="Times New Roman" w:hAnsi="Times New Roman" w:cs="Times New Roman"/>
          <w:spacing w:val="-2"/>
          <w:sz w:val="24"/>
          <w:szCs w:val="24"/>
        </w:rPr>
        <w:t>Coqui:</w:t>
      </w:r>
    </w:p>
    <w:p w14:paraId="2032A347">
      <w:pPr>
        <w:pStyle w:val="7"/>
        <w:spacing w:before="5"/>
        <w:rPr>
          <w:rFonts w:hint="default" w:ascii="Times New Roman" w:hAnsi="Times New Roman" w:cs="Times New Roman"/>
          <w:b/>
          <w:sz w:val="24"/>
          <w:szCs w:val="24"/>
        </w:rPr>
      </w:pPr>
    </w:p>
    <w:p w14:paraId="2CA00702">
      <w:pPr>
        <w:pStyle w:val="14"/>
        <w:numPr>
          <w:ilvl w:val="0"/>
          <w:numId w:val="5"/>
        </w:numPr>
        <w:tabs>
          <w:tab w:val="left" w:pos="1080"/>
        </w:tabs>
        <w:spacing w:before="0" w:after="0" w:line="240" w:lineRule="auto"/>
        <w:ind w:left="1080" w:right="1008" w:hanging="360"/>
        <w:jc w:val="left"/>
        <w:rPr>
          <w:rFonts w:hint="default" w:ascii="Times New Roman" w:hAnsi="Times New Roman" w:cs="Times New Roman"/>
          <w:sz w:val="24"/>
          <w:szCs w:val="24"/>
        </w:rPr>
      </w:pP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lightweight,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fast,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easy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train,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making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suitable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embedded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or custom pipelines.</w:t>
      </w:r>
    </w:p>
    <w:p w14:paraId="10E78E4C">
      <w:pPr>
        <w:pStyle w:val="14"/>
        <w:numPr>
          <w:ilvl w:val="0"/>
          <w:numId w:val="5"/>
        </w:numPr>
        <w:tabs>
          <w:tab w:val="left" w:pos="1080"/>
        </w:tabs>
        <w:spacing w:before="1" w:after="0" w:line="240" w:lineRule="auto"/>
        <w:ind w:left="1080" w:right="744" w:hanging="360"/>
        <w:jc w:val="left"/>
        <w:rPr>
          <w:rFonts w:hint="default" w:ascii="Times New Roman" w:hAnsi="Times New Roman" w:cs="Times New Roman"/>
          <w:sz w:val="24"/>
          <w:szCs w:val="24"/>
        </w:rPr>
      </w:pPr>
      <w:r>
        <w:rPr>
          <w:rFonts w:hint="default" w:ascii="Times New Roman" w:hAnsi="Times New Roman" w:cs="Times New Roman"/>
          <w:sz w:val="24"/>
          <w:szCs w:val="24"/>
        </w:rPr>
        <w:t>Its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significantly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lower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modern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like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Whisper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Google STT, especially in noisy environments or for languages with complex phonetics.</w:t>
      </w:r>
    </w:p>
    <w:p w14:paraId="573C2F61">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supports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offline</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use.</w:t>
      </w:r>
    </w:p>
    <w:p w14:paraId="74FA2974">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Lacks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smooth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handling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punctuation,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pauses,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time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marks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word</w:t>
      </w:r>
      <w:r>
        <w:rPr>
          <w:rFonts w:hint="default" w:ascii="Times New Roman" w:hAnsi="Times New Roman" w:cs="Times New Roman"/>
          <w:spacing w:val="2"/>
          <w:sz w:val="24"/>
          <w:szCs w:val="24"/>
        </w:rPr>
        <w:t xml:space="preserve"> </w:t>
      </w:r>
      <w:r>
        <w:rPr>
          <w:rFonts w:hint="default" w:ascii="Times New Roman" w:hAnsi="Times New Roman" w:cs="Times New Roman"/>
          <w:spacing w:val="-2"/>
          <w:sz w:val="24"/>
          <w:szCs w:val="24"/>
        </w:rPr>
        <w:t>level.</w:t>
      </w:r>
    </w:p>
    <w:p w14:paraId="36AADAE0">
      <w:pPr>
        <w:pStyle w:val="14"/>
        <w:numPr>
          <w:ilvl w:val="0"/>
          <w:numId w:val="5"/>
        </w:numPr>
        <w:tabs>
          <w:tab w:val="left" w:pos="1080"/>
        </w:tabs>
        <w:spacing w:before="0" w:after="0" w:line="240" w:lineRule="auto"/>
        <w:ind w:left="1080" w:right="627" w:hanging="360"/>
        <w:jc w:val="left"/>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architecture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does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real-time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extraction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needs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 be added, which complicates the matter.</w:t>
      </w:r>
    </w:p>
    <w:p w14:paraId="5A2B7332">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approved</w:t>
      </w:r>
    </w:p>
    <w:p w14:paraId="769C9279">
      <w:pPr>
        <w:pStyle w:val="14"/>
        <w:spacing w:after="0" w:line="240" w:lineRule="auto"/>
        <w:jc w:val="left"/>
        <w:rPr>
          <w:rFonts w:hint="default" w:ascii="Times New Roman" w:hAnsi="Times New Roman" w:cs="Times New Roman"/>
          <w:sz w:val="24"/>
          <w:szCs w:val="24"/>
        </w:rPr>
        <w:sectPr>
          <w:footerReference r:id="rId8" w:type="even"/>
          <w:pgSz w:w="12240" w:h="15840"/>
          <w:pgMar w:top="1820" w:right="1080" w:bottom="280" w:left="1080" w:header="0" w:footer="0" w:gutter="0"/>
          <w:cols w:space="720" w:num="1"/>
        </w:sectPr>
      </w:pPr>
    </w:p>
    <w:p w14:paraId="77151446">
      <w:pPr>
        <w:pStyle w:val="4"/>
        <w:spacing w:before="79"/>
        <w:rPr>
          <w:rFonts w:hint="default" w:ascii="Times New Roman" w:hAnsi="Times New Roman" w:cs="Times New Roman"/>
          <w:sz w:val="24"/>
          <w:szCs w:val="24"/>
        </w:rPr>
      </w:pPr>
      <w:r>
        <w:rPr>
          <w:rFonts w:hint="default" w:ascii="Times New Roman" w:hAnsi="Times New Roman" w:cs="Times New Roman"/>
          <w:spacing w:val="-6"/>
          <w:sz w:val="24"/>
          <w:szCs w:val="24"/>
        </w:rPr>
        <w:t>Wav2Vec</w:t>
      </w:r>
      <w:r>
        <w:rPr>
          <w:rFonts w:hint="default" w:ascii="Times New Roman" w:hAnsi="Times New Roman" w:cs="Times New Roman"/>
          <w:spacing w:val="-1"/>
          <w:sz w:val="24"/>
          <w:szCs w:val="24"/>
        </w:rPr>
        <w:t xml:space="preserve"> </w:t>
      </w:r>
      <w:r>
        <w:rPr>
          <w:rFonts w:hint="default" w:ascii="Times New Roman" w:hAnsi="Times New Roman" w:cs="Times New Roman"/>
          <w:spacing w:val="-4"/>
          <w:sz w:val="24"/>
          <w:szCs w:val="24"/>
        </w:rPr>
        <w:t>2.0:</w:t>
      </w:r>
    </w:p>
    <w:p w14:paraId="28BFFD28">
      <w:pPr>
        <w:pStyle w:val="7"/>
        <w:spacing w:before="5"/>
        <w:rPr>
          <w:rFonts w:hint="default" w:ascii="Times New Roman" w:hAnsi="Times New Roman" w:cs="Times New Roman"/>
          <w:b/>
          <w:sz w:val="24"/>
          <w:szCs w:val="24"/>
        </w:rPr>
      </w:pPr>
    </w:p>
    <w:p w14:paraId="463A6283">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Does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include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native</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timestamps.</w:t>
      </w:r>
    </w:p>
    <w:p w14:paraId="4982B34D">
      <w:pPr>
        <w:pStyle w:val="14"/>
        <w:numPr>
          <w:ilvl w:val="0"/>
          <w:numId w:val="5"/>
        </w:numPr>
        <w:tabs>
          <w:tab w:val="left" w:pos="1080"/>
        </w:tabs>
        <w:spacing w:before="0" w:after="0" w:line="240" w:lineRule="auto"/>
        <w:ind w:left="1080" w:right="544" w:hanging="360"/>
        <w:jc w:val="left"/>
        <w:rPr>
          <w:rFonts w:hint="default" w:ascii="Times New Roman" w:hAnsi="Times New Roman" w:cs="Times New Roman"/>
          <w:sz w:val="24"/>
          <w:szCs w:val="24"/>
        </w:rPr>
      </w:pP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fine-tuned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very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high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specific</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languages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domains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(especially </w:t>
      </w:r>
      <w:r>
        <w:rPr>
          <w:rFonts w:hint="default" w:ascii="Times New Roman" w:hAnsi="Times New Roman" w:cs="Times New Roman"/>
          <w:spacing w:val="-2"/>
          <w:sz w:val="24"/>
          <w:szCs w:val="24"/>
        </w:rPr>
        <w:t>English)</w:t>
      </w:r>
    </w:p>
    <w:p w14:paraId="2CFDC2E1">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it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offline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processing</w:t>
      </w:r>
    </w:p>
    <w:p w14:paraId="33CCC73C">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does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provide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automatic </w:t>
      </w:r>
      <w:r>
        <w:rPr>
          <w:rFonts w:hint="default" w:ascii="Times New Roman" w:hAnsi="Times New Roman" w:cs="Times New Roman"/>
          <w:spacing w:val="-2"/>
          <w:sz w:val="24"/>
          <w:szCs w:val="24"/>
        </w:rPr>
        <w:t>punctuation</w:t>
      </w:r>
    </w:p>
    <w:p w14:paraId="3447439E">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does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provide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multilingual</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output</w:t>
      </w:r>
    </w:p>
    <w:p w14:paraId="571A8563">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approve</w:t>
      </w:r>
    </w:p>
    <w:p w14:paraId="6FB1F82C">
      <w:pPr>
        <w:pStyle w:val="7"/>
        <w:spacing w:before="2"/>
        <w:rPr>
          <w:rFonts w:hint="default" w:ascii="Times New Roman" w:hAnsi="Times New Roman" w:cs="Times New Roman"/>
          <w:sz w:val="24"/>
          <w:szCs w:val="24"/>
        </w:rPr>
      </w:pPr>
    </w:p>
    <w:p w14:paraId="026754BA">
      <w:pPr>
        <w:pStyle w:val="4"/>
        <w:spacing w:before="1"/>
        <w:rPr>
          <w:rFonts w:hint="default" w:ascii="Times New Roman" w:hAnsi="Times New Roman" w:cs="Times New Roman"/>
          <w:sz w:val="24"/>
          <w:szCs w:val="24"/>
        </w:rPr>
      </w:pPr>
      <w:r>
        <w:rPr>
          <w:rFonts w:hint="default" w:ascii="Times New Roman" w:hAnsi="Times New Roman" w:cs="Times New Roman"/>
          <w:sz w:val="24"/>
          <w:szCs w:val="24"/>
        </w:rPr>
        <w:t>OpenAI</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Whisper:</w:t>
      </w:r>
    </w:p>
    <w:p w14:paraId="12C3C71F">
      <w:pPr>
        <w:pStyle w:val="7"/>
        <w:spacing w:before="5"/>
        <w:rPr>
          <w:rFonts w:hint="default" w:ascii="Times New Roman" w:hAnsi="Times New Roman" w:cs="Times New Roman"/>
          <w:b/>
          <w:sz w:val="24"/>
          <w:szCs w:val="24"/>
        </w:rPr>
      </w:pPr>
    </w:p>
    <w:p w14:paraId="52A0B725">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handles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wide range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accents,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background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noise,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languages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very</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well.</w:t>
      </w:r>
    </w:p>
    <w:p w14:paraId="26F38BAB">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Its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strength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generalization</w:t>
      </w:r>
    </w:p>
    <w:p w14:paraId="4835EFF1">
      <w:pPr>
        <w:pStyle w:val="14"/>
        <w:numPr>
          <w:ilvl w:val="0"/>
          <w:numId w:val="5"/>
        </w:numPr>
        <w:tabs>
          <w:tab w:val="left" w:pos="1080"/>
        </w:tabs>
        <w:spacing w:before="0" w:after="0" w:line="240" w:lineRule="auto"/>
        <w:ind w:left="1080" w:right="746" w:hanging="360"/>
        <w:jc w:val="left"/>
        <w:rPr>
          <w:rFonts w:hint="default" w:ascii="Times New Roman" w:hAnsi="Times New Roman" w:cs="Times New Roman"/>
          <w:sz w:val="24"/>
          <w:szCs w:val="24"/>
        </w:rPr>
      </w:pPr>
      <w:r>
        <w:rPr>
          <w:rFonts w:hint="default" w:ascii="Times New Roman" w:hAnsi="Times New Roman" w:cs="Times New Roman"/>
          <w:sz w:val="24"/>
          <w:szCs w:val="24"/>
        </w:rPr>
        <w:t>Whisper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processes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audio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fixed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30-second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chunks,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unnatural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cuts, incorrect segmentation, and missed pauses or speaker changes.</w:t>
      </w:r>
    </w:p>
    <w:p w14:paraId="3AED956B">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Need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hight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GPU</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2"/>
          <w:sz w:val="24"/>
          <w:szCs w:val="24"/>
        </w:rPr>
        <w:t xml:space="preserve"> </w:t>
      </w:r>
      <w:r>
        <w:rPr>
          <w:rFonts w:hint="default" w:ascii="Times New Roman" w:hAnsi="Times New Roman" w:cs="Times New Roman"/>
          <w:spacing w:val="-5"/>
          <w:sz w:val="24"/>
          <w:szCs w:val="24"/>
        </w:rPr>
        <w:t>CPU</w:t>
      </w:r>
    </w:p>
    <w:p w14:paraId="36595552">
      <w:pPr>
        <w:pStyle w:val="14"/>
        <w:numPr>
          <w:ilvl w:val="0"/>
          <w:numId w:val="5"/>
        </w:numPr>
        <w:tabs>
          <w:tab w:val="left" w:pos="1080"/>
        </w:tabs>
        <w:spacing w:before="0"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approved</w:t>
      </w:r>
    </w:p>
    <w:p w14:paraId="2B96B3C4">
      <w:pPr>
        <w:pStyle w:val="7"/>
        <w:spacing w:before="5"/>
        <w:rPr>
          <w:rFonts w:hint="default" w:ascii="Times New Roman" w:hAnsi="Times New Roman" w:cs="Times New Roman"/>
          <w:sz w:val="24"/>
          <w:szCs w:val="24"/>
        </w:rPr>
      </w:pPr>
    </w:p>
    <w:p w14:paraId="44C980F4">
      <w:pPr>
        <w:pStyle w:val="4"/>
        <w:rPr>
          <w:rFonts w:hint="default" w:ascii="Times New Roman" w:hAnsi="Times New Roman" w:cs="Times New Roman"/>
          <w:sz w:val="24"/>
          <w:szCs w:val="24"/>
        </w:rPr>
      </w:pPr>
      <w:r>
        <w:rPr>
          <w:rFonts w:hint="default" w:ascii="Times New Roman" w:hAnsi="Times New Roman" w:cs="Times New Roman"/>
          <w:spacing w:val="-2"/>
          <w:sz w:val="24"/>
          <w:szCs w:val="24"/>
        </w:rPr>
        <w:t>FastWhisper:</w:t>
      </w:r>
    </w:p>
    <w:p w14:paraId="36590C88">
      <w:pPr>
        <w:pStyle w:val="7"/>
        <w:spacing w:before="2"/>
        <w:rPr>
          <w:rFonts w:hint="default" w:ascii="Times New Roman" w:hAnsi="Times New Roman" w:cs="Times New Roman"/>
          <w:b/>
          <w:sz w:val="24"/>
          <w:szCs w:val="24"/>
        </w:rPr>
      </w:pPr>
    </w:p>
    <w:p w14:paraId="509E0DE7">
      <w:pPr>
        <w:spacing w:before="0"/>
        <w:ind w:left="360" w:right="43" w:firstLine="0"/>
        <w:jc w:val="left"/>
        <w:rPr>
          <w:rFonts w:hint="default" w:ascii="Times New Roman" w:hAnsi="Times New Roman" w:cs="Times New Roman"/>
          <w:sz w:val="24"/>
          <w:szCs w:val="24"/>
        </w:rPr>
      </w:pPr>
      <w:r>
        <w:rPr>
          <w:rFonts w:hint="default" w:ascii="Times New Roman" w:hAnsi="Times New Roman" w:cs="Times New Roman"/>
          <w:sz w:val="24"/>
          <w:szCs w:val="24"/>
        </w:rPr>
        <w:t xml:space="preserve">FastWhisper is a </w:t>
      </w:r>
      <w:r>
        <w:rPr>
          <w:rFonts w:hint="default" w:ascii="Times New Roman" w:hAnsi="Times New Roman" w:cs="Times New Roman"/>
          <w:b/>
          <w:sz w:val="24"/>
          <w:szCs w:val="24"/>
        </w:rPr>
        <w:t>highly optimized reimplementation of Whisper</w:t>
      </w:r>
      <w:r>
        <w:rPr>
          <w:rFonts w:hint="default" w:ascii="Times New Roman" w:hAnsi="Times New Roman" w:cs="Times New Roman"/>
          <w:b/>
          <w:sz w:val="24"/>
          <w:szCs w:val="24"/>
          <w:lang w:val="en-US"/>
        </w:rPr>
        <w: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maintains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Whisper’s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strengths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(multilingual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support,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high</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robustness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 noise), but fixes some of Whisper’s key limitations:</w:t>
      </w:r>
    </w:p>
    <w:p w14:paraId="342659BD">
      <w:pPr>
        <w:pStyle w:val="7"/>
        <w:spacing w:before="27"/>
        <w:rPr>
          <w:rFonts w:hint="default" w:ascii="Times New Roman" w:hAnsi="Times New Roman" w:cs="Times New Roman"/>
          <w:sz w:val="24"/>
          <w:szCs w:val="24"/>
        </w:rPr>
      </w:pPr>
    </w:p>
    <w:p w14:paraId="0AAF2640">
      <w:pPr>
        <w:pStyle w:val="14"/>
        <w:numPr>
          <w:ilvl w:val="0"/>
          <w:numId w:val="5"/>
        </w:numPr>
        <w:tabs>
          <w:tab w:val="left" w:pos="1080"/>
        </w:tabs>
        <w:spacing w:before="1" w:after="0" w:line="240" w:lineRule="auto"/>
        <w:ind w:left="1080" w:right="592" w:hanging="360"/>
        <w:jc w:val="left"/>
        <w:rPr>
          <w:rFonts w:hint="default" w:ascii="Times New Roman" w:hAnsi="Times New Roman" w:cs="Times New Roman"/>
          <w:sz w:val="24"/>
          <w:szCs w:val="24"/>
        </w:rPr>
      </w:pPr>
      <w:r>
        <w:rPr>
          <w:rFonts w:hint="default" w:ascii="Times New Roman" w:hAnsi="Times New Roman" w:cs="Times New Roman"/>
          <w:b/>
          <w:sz w:val="24"/>
          <w:szCs w:val="24"/>
        </w:rPr>
        <w:t>Pause-aware segmentation</w:t>
      </w:r>
      <w:r>
        <w:rPr>
          <w:rFonts w:hint="default" w:ascii="Times New Roman" w:hAnsi="Times New Roman" w:cs="Times New Roman"/>
          <w:sz w:val="24"/>
          <w:szCs w:val="24"/>
        </w:rPr>
        <w:t>: It naturally detects pauses and silence, splitting transcripts accordingly.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solves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major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issue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Whisper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audio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cut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30-second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blocks regardless of sentence structure or silence.</w:t>
      </w:r>
    </w:p>
    <w:p w14:paraId="1F8F4F33">
      <w:pPr>
        <w:pStyle w:val="14"/>
        <w:numPr>
          <w:ilvl w:val="0"/>
          <w:numId w:val="5"/>
        </w:numPr>
        <w:tabs>
          <w:tab w:val="left" w:pos="1080"/>
        </w:tabs>
        <w:spacing w:before="0" w:after="0" w:line="240" w:lineRule="auto"/>
        <w:ind w:left="1080" w:right="593" w:hanging="360"/>
        <w:jc w:val="left"/>
        <w:rPr>
          <w:rFonts w:hint="default" w:ascii="Times New Roman" w:hAnsi="Times New Roman" w:cs="Times New Roman"/>
          <w:sz w:val="24"/>
          <w:szCs w:val="24"/>
        </w:rPr>
      </w:pPr>
      <w:r>
        <w:rPr>
          <w:rFonts w:hint="default" w:ascii="Times New Roman" w:hAnsi="Times New Roman" w:cs="Times New Roman"/>
          <w:b/>
          <w:sz w:val="24"/>
          <w:szCs w:val="24"/>
        </w:rPr>
        <w:t>Efficient</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performance</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Thanks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ONNX</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runtime,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runs</w:t>
      </w:r>
      <w:r>
        <w:rPr>
          <w:rFonts w:hint="default" w:ascii="Times New Roman" w:hAnsi="Times New Roman" w:cs="Times New Roman"/>
          <w:spacing w:val="-1"/>
          <w:sz w:val="24"/>
          <w:szCs w:val="24"/>
        </w:rPr>
        <w:t xml:space="preserve"> </w:t>
      </w:r>
      <w:r>
        <w:rPr>
          <w:rFonts w:hint="default" w:ascii="Times New Roman" w:hAnsi="Times New Roman" w:cs="Times New Roman"/>
          <w:b/>
          <w:sz w:val="24"/>
          <w:szCs w:val="24"/>
        </w:rPr>
        <w:t>much</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faster</w:t>
      </w:r>
      <w:r>
        <w:rPr>
          <w:rFonts w:hint="default" w:ascii="Times New Roman" w:hAnsi="Times New Roman" w:cs="Times New Roman"/>
          <w:sz w:val="24"/>
          <w:szCs w:val="24"/>
        </w:rPr>
        <w: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especially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CPUs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or edge devices.</w:t>
      </w:r>
    </w:p>
    <w:p w14:paraId="71B30A68">
      <w:pPr>
        <w:pStyle w:val="14"/>
        <w:numPr>
          <w:ilvl w:val="0"/>
          <w:numId w:val="5"/>
        </w:numPr>
        <w:tabs>
          <w:tab w:val="left" w:pos="1080"/>
        </w:tabs>
        <w:spacing w:before="0" w:after="0" w:line="240" w:lineRule="auto"/>
        <w:ind w:left="1080" w:right="406" w:hanging="360"/>
        <w:jc w:val="left"/>
        <w:rPr>
          <w:rFonts w:hint="default" w:ascii="Times New Roman" w:hAnsi="Times New Roman" w:cs="Times New Roman"/>
          <w:sz w:val="24"/>
          <w:szCs w:val="24"/>
        </w:rPr>
      </w:pPr>
      <w:r>
        <w:rPr>
          <w:rFonts w:hint="default" w:ascii="Times New Roman" w:hAnsi="Times New Roman" w:cs="Times New Roman"/>
          <w:b/>
          <w:sz w:val="24"/>
          <w:szCs w:val="24"/>
        </w:rPr>
        <w:t>Timestamps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word-level</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granularity</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still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precise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timestamps,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making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suitable for subtitling or transcript alignment.</w:t>
      </w:r>
    </w:p>
    <w:p w14:paraId="11F32F87">
      <w:pPr>
        <w:pStyle w:val="14"/>
        <w:numPr>
          <w:ilvl w:val="0"/>
          <w:numId w:val="5"/>
        </w:numPr>
        <w:tabs>
          <w:tab w:val="left" w:pos="1080"/>
        </w:tabs>
        <w:spacing w:before="0" w:after="0" w:line="252" w:lineRule="exact"/>
        <w:ind w:left="1080" w:right="0" w:hanging="360"/>
        <w:jc w:val="left"/>
        <w:rPr>
          <w:rFonts w:hint="default" w:ascii="Times New Roman" w:hAnsi="Times New Roman" w:cs="Times New Roman"/>
          <w:sz w:val="24"/>
          <w:szCs w:val="24"/>
        </w:rPr>
      </w:pPr>
      <w:r>
        <w:rPr>
          <w:rFonts w:hint="default" w:ascii="Times New Roman" w:hAnsi="Times New Roman" w:cs="Times New Roman"/>
          <w:b/>
          <w:sz w:val="24"/>
          <w:szCs w:val="24"/>
        </w:rPr>
        <w:t>Fully</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offline</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cloud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access</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needed.</w:t>
      </w:r>
    </w:p>
    <w:p w14:paraId="2A6411BA">
      <w:pPr>
        <w:pStyle w:val="14"/>
        <w:numPr>
          <w:ilvl w:val="0"/>
          <w:numId w:val="5"/>
        </w:numPr>
        <w:tabs>
          <w:tab w:val="left" w:pos="1080"/>
        </w:tabs>
        <w:spacing w:before="0" w:after="0" w:line="240" w:lineRule="auto"/>
        <w:ind w:left="1080" w:right="677" w:hanging="360"/>
        <w:jc w:val="left"/>
        <w:rPr>
          <w:rFonts w:hint="default" w:ascii="Times New Roman" w:hAnsi="Times New Roman" w:cs="Times New Roman"/>
          <w:sz w:val="24"/>
          <w:szCs w:val="24"/>
        </w:rPr>
      </w:pPr>
      <w:r>
        <w:rPr>
          <w:rFonts w:hint="default" w:ascii="Times New Roman" w:hAnsi="Times New Roman" w:cs="Times New Roman"/>
          <w:b/>
          <w:sz w:val="24"/>
          <w:szCs w:val="24"/>
        </w:rPr>
        <w:t>Same</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model</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sizes</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Whisper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(tiny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large),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allowing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scalability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depending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your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resource </w:t>
      </w:r>
      <w:r>
        <w:rPr>
          <w:rFonts w:hint="default" w:ascii="Times New Roman" w:hAnsi="Times New Roman" w:cs="Times New Roman"/>
          <w:spacing w:val="-2"/>
          <w:sz w:val="24"/>
          <w:szCs w:val="24"/>
        </w:rPr>
        <w:t>availability</w:t>
      </w:r>
    </w:p>
    <w:p w14:paraId="5FAC2D3A">
      <w:pPr>
        <w:pStyle w:val="14"/>
        <w:numPr>
          <w:ilvl w:val="0"/>
          <w:numId w:val="5"/>
        </w:numPr>
        <w:tabs>
          <w:tab w:val="left" w:pos="1080"/>
        </w:tabs>
        <w:spacing w:before="2" w:after="0" w:line="240" w:lineRule="auto"/>
        <w:ind w:left="1080" w:right="0" w:hanging="360"/>
        <w:jc w:val="left"/>
        <w:rPr>
          <w:rFonts w:hint="default" w:ascii="Times New Roman" w:hAnsi="Times New Roman" w:cs="Times New Roman"/>
          <w:sz w:val="24"/>
          <w:szCs w:val="24"/>
        </w:rPr>
      </w:pPr>
      <w:r>
        <w:rPr>
          <w:rFonts w:hint="default" w:ascii="Times New Roman" w:hAnsi="Times New Roman" w:cs="Times New Roman"/>
          <w:b/>
          <w:spacing w:val="-2"/>
          <w:sz w:val="24"/>
          <w:szCs w:val="24"/>
        </w:rPr>
        <w:t>Approved</w:t>
      </w:r>
    </w:p>
    <w:p w14:paraId="614B3C9D">
      <w:pPr>
        <w:pStyle w:val="14"/>
        <w:spacing w:after="0" w:line="240" w:lineRule="auto"/>
        <w:jc w:val="left"/>
        <w:rPr>
          <w:rFonts w:hint="default" w:ascii="Times New Roman" w:hAnsi="Times New Roman" w:cs="Times New Roman"/>
          <w:sz w:val="24"/>
          <w:szCs w:val="24"/>
        </w:rPr>
        <w:sectPr>
          <w:footerReference r:id="rId9" w:type="default"/>
          <w:pgSz w:w="12240" w:h="15840"/>
          <w:pgMar w:top="1360" w:right="1080" w:bottom="280" w:left="1080" w:header="0" w:footer="0" w:gutter="0"/>
          <w:cols w:space="720" w:num="1"/>
        </w:sectPr>
      </w:pPr>
    </w:p>
    <w:tbl>
      <w:tblPr>
        <w:tblStyle w:val="6"/>
        <w:tblW w:w="11196" w:type="dxa"/>
        <w:tblInd w:w="-6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2"/>
        <w:gridCol w:w="3528"/>
        <w:gridCol w:w="3264"/>
        <w:gridCol w:w="2112"/>
      </w:tblGrid>
      <w:tr w14:paraId="3634E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2292" w:type="dxa"/>
          </w:tcPr>
          <w:p w14:paraId="087F8277">
            <w:pPr>
              <w:pStyle w:val="15"/>
              <w:spacing w:line="252" w:lineRule="exact"/>
              <w:ind w:left="523"/>
              <w:rPr>
                <w:rFonts w:hint="default" w:ascii="Times New Roman" w:hAnsi="Times New Roman" w:cs="Times New Roman"/>
                <w:b/>
                <w:sz w:val="24"/>
                <w:szCs w:val="24"/>
              </w:rPr>
            </w:pPr>
            <w:r>
              <w:rPr>
                <w:rFonts w:hint="default" w:ascii="Times New Roman" w:hAnsi="Times New Roman" w:cs="Times New Roman"/>
                <w:b/>
                <w:spacing w:val="-2"/>
                <w:sz w:val="24"/>
                <w:szCs w:val="24"/>
              </w:rPr>
              <w:t>Model</w:t>
            </w:r>
          </w:p>
        </w:tc>
        <w:tc>
          <w:tcPr>
            <w:tcW w:w="3528" w:type="dxa"/>
          </w:tcPr>
          <w:p w14:paraId="0F5E590F">
            <w:pPr>
              <w:pStyle w:val="15"/>
              <w:spacing w:line="252" w:lineRule="exact"/>
              <w:ind w:left="679"/>
              <w:rPr>
                <w:rFonts w:hint="default" w:ascii="Times New Roman" w:hAnsi="Times New Roman" w:cs="Times New Roman"/>
                <w:b/>
                <w:sz w:val="24"/>
                <w:szCs w:val="24"/>
              </w:rPr>
            </w:pPr>
            <w:r>
              <w:rPr>
                <w:rFonts w:hint="default" w:ascii="Times New Roman" w:hAnsi="Times New Roman" w:cs="Times New Roman"/>
                <w:b/>
                <w:sz w:val="24"/>
                <w:szCs w:val="24"/>
              </w:rPr>
              <w:t xml:space="preserve">Key </w:t>
            </w:r>
            <w:r>
              <w:rPr>
                <w:rFonts w:hint="default" w:ascii="Times New Roman" w:hAnsi="Times New Roman" w:cs="Times New Roman"/>
                <w:b/>
                <w:spacing w:val="-2"/>
                <w:sz w:val="24"/>
                <w:szCs w:val="24"/>
              </w:rPr>
              <w:t>Features</w:t>
            </w:r>
          </w:p>
        </w:tc>
        <w:tc>
          <w:tcPr>
            <w:tcW w:w="3264" w:type="dxa"/>
          </w:tcPr>
          <w:p w14:paraId="5687ED80">
            <w:pPr>
              <w:pStyle w:val="15"/>
              <w:spacing w:line="252" w:lineRule="exact"/>
              <w:ind w:left="11"/>
              <w:jc w:val="center"/>
              <w:rPr>
                <w:rFonts w:hint="default" w:ascii="Times New Roman" w:hAnsi="Times New Roman" w:cs="Times New Roman"/>
                <w:b/>
                <w:sz w:val="24"/>
                <w:szCs w:val="24"/>
              </w:rPr>
            </w:pPr>
            <w:r>
              <w:rPr>
                <w:rFonts w:hint="default" w:ascii="Times New Roman" w:hAnsi="Times New Roman" w:cs="Times New Roman"/>
                <w:b/>
                <w:spacing w:val="-2"/>
                <w:sz w:val="24"/>
                <w:szCs w:val="24"/>
              </w:rPr>
              <w:t>Limitations</w:t>
            </w:r>
          </w:p>
        </w:tc>
        <w:tc>
          <w:tcPr>
            <w:tcW w:w="2112" w:type="dxa"/>
          </w:tcPr>
          <w:p w14:paraId="7336EE90">
            <w:pPr>
              <w:pStyle w:val="15"/>
              <w:spacing w:line="254" w:lineRule="exact"/>
              <w:ind w:left="444" w:right="198" w:hanging="154"/>
              <w:rPr>
                <w:rFonts w:hint="default" w:ascii="Times New Roman" w:hAnsi="Times New Roman" w:cs="Times New Roman"/>
                <w:b/>
                <w:sz w:val="24"/>
                <w:szCs w:val="24"/>
              </w:rPr>
            </w:pPr>
            <w:r>
              <w:rPr>
                <w:rFonts w:hint="default" w:ascii="Times New Roman" w:hAnsi="Times New Roman" w:cs="Times New Roman"/>
                <w:b/>
                <w:spacing w:val="-2"/>
                <w:sz w:val="24"/>
                <w:szCs w:val="24"/>
              </w:rPr>
              <w:t>Approval Status</w:t>
            </w:r>
          </w:p>
        </w:tc>
      </w:tr>
      <w:tr w14:paraId="4046A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292" w:type="dxa"/>
          </w:tcPr>
          <w:p w14:paraId="7139FBB2">
            <w:pPr>
              <w:pStyle w:val="15"/>
              <w:spacing w:line="250"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Google</w:t>
            </w:r>
            <w:r>
              <w:rPr>
                <w:rFonts w:hint="default" w:ascii="Times New Roman" w:hAnsi="Times New Roman" w:cs="Times New Roman"/>
                <w:b/>
                <w:spacing w:val="-3"/>
                <w:sz w:val="24"/>
                <w:szCs w:val="24"/>
              </w:rPr>
              <w:t xml:space="preserve"> </w:t>
            </w:r>
            <w:r>
              <w:rPr>
                <w:rFonts w:hint="default" w:ascii="Times New Roman" w:hAnsi="Times New Roman" w:cs="Times New Roman"/>
                <w:b/>
                <w:spacing w:val="-5"/>
                <w:sz w:val="24"/>
                <w:szCs w:val="24"/>
              </w:rPr>
              <w:t>STT</w:t>
            </w:r>
          </w:p>
        </w:tc>
        <w:tc>
          <w:tcPr>
            <w:tcW w:w="3528" w:type="dxa"/>
          </w:tcPr>
          <w:p w14:paraId="084FE20C">
            <w:pPr>
              <w:pStyle w:val="15"/>
              <w:numPr>
                <w:ilvl w:val="0"/>
                <w:numId w:val="6"/>
              </w:numPr>
              <w:tabs>
                <w:tab w:val="left" w:pos="234"/>
              </w:tabs>
              <w:spacing w:before="0" w:after="0" w:line="250"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Highly</w:t>
            </w:r>
            <w:r>
              <w:rPr>
                <w:rFonts w:hint="default" w:ascii="Times New Roman" w:hAnsi="Times New Roman" w:cs="Times New Roman"/>
                <w:spacing w:val="-2"/>
                <w:sz w:val="24"/>
                <w:szCs w:val="24"/>
              </w:rPr>
              <w:t xml:space="preserve"> accurate</w:t>
            </w:r>
          </w:p>
          <w:p w14:paraId="656C377A">
            <w:pPr>
              <w:pStyle w:val="15"/>
              <w:numPr>
                <w:ilvl w:val="0"/>
                <w:numId w:val="6"/>
              </w:numPr>
              <w:tabs>
                <w:tab w:val="left" w:pos="234"/>
              </w:tabs>
              <w:spacing w:before="1" w:after="0" w:line="240" w:lineRule="auto"/>
              <w:ind w:left="108" w:right="197" w:firstLine="0"/>
              <w:jc w:val="left"/>
              <w:rPr>
                <w:rFonts w:hint="default" w:ascii="Times New Roman" w:hAnsi="Times New Roman" w:cs="Times New Roman"/>
                <w:sz w:val="24"/>
                <w:szCs w:val="24"/>
              </w:rPr>
            </w:pPr>
            <w:r>
              <w:rPr>
                <w:rFonts w:hint="default" w:ascii="Times New Roman" w:hAnsi="Times New Roman" w:cs="Times New Roman"/>
                <w:sz w:val="24"/>
                <w:szCs w:val="24"/>
              </w:rPr>
              <w:t>Handles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accents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&amp;</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 xml:space="preserve">noise </w:t>
            </w:r>
            <w:r>
              <w:rPr>
                <w:rFonts w:hint="default" w:ascii="Times New Roman" w:hAnsi="Times New Roman" w:cs="Times New Roman"/>
                <w:spacing w:val="-4"/>
                <w:sz w:val="24"/>
                <w:szCs w:val="24"/>
              </w:rPr>
              <w:t>well</w:t>
            </w:r>
          </w:p>
          <w:p w14:paraId="7F4338A5">
            <w:pPr>
              <w:pStyle w:val="15"/>
              <w:numPr>
                <w:ilvl w:val="0"/>
                <w:numId w:val="6"/>
              </w:numPr>
              <w:tabs>
                <w:tab w:val="left" w:pos="234"/>
              </w:tabs>
              <w:spacing w:before="0" w:after="0" w:line="234"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Real-time</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streaming</w:t>
            </w:r>
          </w:p>
        </w:tc>
        <w:tc>
          <w:tcPr>
            <w:tcW w:w="3264" w:type="dxa"/>
          </w:tcPr>
          <w:p w14:paraId="4B7C5162">
            <w:pPr>
              <w:pStyle w:val="15"/>
              <w:numPr>
                <w:ilvl w:val="0"/>
                <w:numId w:val="7"/>
              </w:numPr>
              <w:tabs>
                <w:tab w:val="left" w:pos="234"/>
              </w:tabs>
              <w:spacing w:before="0" w:after="0" w:line="250"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Requires</w:t>
            </w:r>
            <w:r>
              <w:rPr>
                <w:rFonts w:hint="default" w:ascii="Times New Roman" w:hAnsi="Times New Roman" w:cs="Times New Roman"/>
                <w:spacing w:val="-2"/>
                <w:sz w:val="24"/>
                <w:szCs w:val="24"/>
              </w:rPr>
              <w:t xml:space="preserve"> internet</w:t>
            </w:r>
          </w:p>
          <w:p w14:paraId="4FB5C1F2">
            <w:pPr>
              <w:pStyle w:val="15"/>
              <w:numPr>
                <w:ilvl w:val="0"/>
                <w:numId w:val="7"/>
              </w:numPr>
              <w:tabs>
                <w:tab w:val="left" w:pos="234"/>
              </w:tabs>
              <w:spacing w:before="1" w:after="0" w:line="252"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 xml:space="preserve">Paid </w:t>
            </w:r>
            <w:r>
              <w:rPr>
                <w:rFonts w:hint="default" w:ascii="Times New Roman" w:hAnsi="Times New Roman" w:cs="Times New Roman"/>
                <w:spacing w:val="-5"/>
                <w:sz w:val="24"/>
                <w:szCs w:val="24"/>
              </w:rPr>
              <w:t>API</w:t>
            </w:r>
          </w:p>
          <w:p w14:paraId="3B15FE9B">
            <w:pPr>
              <w:pStyle w:val="15"/>
              <w:numPr>
                <w:ilvl w:val="0"/>
                <w:numId w:val="7"/>
              </w:numPr>
              <w:tabs>
                <w:tab w:val="left" w:pos="234"/>
              </w:tabs>
              <w:spacing w:before="0" w:after="0" w:line="252" w:lineRule="exact"/>
              <w:ind w:left="108" w:right="802" w:firstLine="0"/>
              <w:jc w:val="left"/>
              <w:rPr>
                <w:rFonts w:hint="default" w:ascii="Times New Roman" w:hAnsi="Times New Roman" w:cs="Times New Roman"/>
                <w:sz w:val="24"/>
                <w:szCs w:val="24"/>
              </w:rPr>
            </w:pPr>
            <w:r>
              <w:rPr>
                <w:rFonts w:hint="default" w:ascii="Times New Roman" w:hAnsi="Times New Roman" w:cs="Times New Roman"/>
                <w:sz w:val="24"/>
                <w:szCs w:val="24"/>
              </w:rPr>
              <w:t>Not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suitable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 xml:space="preserve">high-volume </w:t>
            </w:r>
            <w:r>
              <w:rPr>
                <w:rFonts w:hint="default" w:ascii="Times New Roman" w:hAnsi="Times New Roman" w:cs="Times New Roman"/>
                <w:spacing w:val="-2"/>
                <w:sz w:val="24"/>
                <w:szCs w:val="24"/>
              </w:rPr>
              <w:t>projects</w:t>
            </w:r>
          </w:p>
        </w:tc>
        <w:tc>
          <w:tcPr>
            <w:tcW w:w="2112" w:type="dxa"/>
          </w:tcPr>
          <w:p w14:paraId="13881FAE">
            <w:pPr>
              <w:pStyle w:val="15"/>
              <w:spacing w:line="242" w:lineRule="auto"/>
              <w:ind w:right="198"/>
              <w:rPr>
                <w:rFonts w:hint="default" w:ascii="Times New Roman" w:hAnsi="Times New Roman" w:cs="Times New Roman"/>
                <w:sz w:val="24"/>
                <w:szCs w:val="24"/>
              </w:rPr>
            </w:pPr>
            <w:r>
              <w:rPr>
                <w:rFonts w:hint="default" w:ascii="Times New Roman" w:hAnsi="Times New Roman" w:cs="Times New Roman"/>
                <w:spacing w:val="-4"/>
                <w:sz w:val="24"/>
                <w:szCs w:val="24"/>
              </w:rPr>
              <w:t xml:space="preserve">Not </w:t>
            </w:r>
            <w:r>
              <w:rPr>
                <w:rFonts w:hint="default" w:ascii="Times New Roman" w:hAnsi="Times New Roman" w:cs="Times New Roman"/>
                <w:spacing w:val="-2"/>
                <w:sz w:val="24"/>
                <w:szCs w:val="24"/>
              </w:rPr>
              <w:t>Approved</w:t>
            </w:r>
          </w:p>
        </w:tc>
      </w:tr>
      <w:tr w14:paraId="4AE80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2292" w:type="dxa"/>
          </w:tcPr>
          <w:p w14:paraId="67A11DA3">
            <w:pPr>
              <w:pStyle w:val="1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Coqui</w:t>
            </w:r>
            <w:r>
              <w:rPr>
                <w:rFonts w:hint="default" w:ascii="Times New Roman" w:hAnsi="Times New Roman" w:cs="Times New Roman"/>
                <w:b/>
                <w:spacing w:val="-2"/>
                <w:sz w:val="24"/>
                <w:szCs w:val="24"/>
              </w:rPr>
              <w:t xml:space="preserve"> </w:t>
            </w:r>
            <w:r>
              <w:rPr>
                <w:rFonts w:hint="default" w:ascii="Times New Roman" w:hAnsi="Times New Roman" w:cs="Times New Roman"/>
                <w:b/>
                <w:spacing w:val="-5"/>
                <w:sz w:val="24"/>
                <w:szCs w:val="24"/>
              </w:rPr>
              <w:t>STT</w:t>
            </w:r>
          </w:p>
        </w:tc>
        <w:tc>
          <w:tcPr>
            <w:tcW w:w="3528" w:type="dxa"/>
          </w:tcPr>
          <w:p w14:paraId="0F1EA7BE">
            <w:pPr>
              <w:pStyle w:val="15"/>
              <w:numPr>
                <w:ilvl w:val="0"/>
                <w:numId w:val="8"/>
              </w:numPr>
              <w:tabs>
                <w:tab w:val="left" w:pos="234"/>
              </w:tabs>
              <w:spacing w:before="0" w:after="0" w:line="251"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Lightweight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pacing w:val="-4"/>
                <w:sz w:val="24"/>
                <w:szCs w:val="24"/>
              </w:rPr>
              <w:t>fast</w:t>
            </w:r>
          </w:p>
          <w:p w14:paraId="7B1D63A0">
            <w:pPr>
              <w:pStyle w:val="15"/>
              <w:numPr>
                <w:ilvl w:val="0"/>
                <w:numId w:val="8"/>
              </w:numPr>
              <w:tabs>
                <w:tab w:val="left" w:pos="289"/>
              </w:tabs>
              <w:spacing w:before="0" w:after="0" w:line="240" w:lineRule="auto"/>
              <w:ind w:left="108" w:right="824" w:firstLine="55"/>
              <w:jc w:val="left"/>
              <w:rPr>
                <w:rFonts w:hint="default" w:ascii="Times New Roman" w:hAnsi="Times New Roman" w:cs="Times New Roman"/>
                <w:sz w:val="24"/>
                <w:szCs w:val="24"/>
              </w:rPr>
            </w:pPr>
            <w:r>
              <w:rPr>
                <w:rFonts w:hint="default" w:ascii="Times New Roman" w:hAnsi="Times New Roman" w:cs="Times New Roman"/>
                <w:sz w:val="24"/>
                <w:szCs w:val="24"/>
              </w:rPr>
              <w:t>Easy</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train</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 xml:space="preserve">and </w:t>
            </w:r>
            <w:r>
              <w:rPr>
                <w:rFonts w:hint="default" w:ascii="Times New Roman" w:hAnsi="Times New Roman" w:cs="Times New Roman"/>
                <w:spacing w:val="-2"/>
                <w:sz w:val="24"/>
                <w:szCs w:val="24"/>
              </w:rPr>
              <w:t>customize</w:t>
            </w:r>
          </w:p>
          <w:p w14:paraId="7D06E828">
            <w:pPr>
              <w:pStyle w:val="15"/>
              <w:numPr>
                <w:ilvl w:val="0"/>
                <w:numId w:val="8"/>
              </w:numPr>
              <w:tabs>
                <w:tab w:val="left" w:pos="234"/>
              </w:tabs>
              <w:spacing w:before="0" w:after="0" w:line="236"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Works</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offline</w:t>
            </w:r>
          </w:p>
        </w:tc>
        <w:tc>
          <w:tcPr>
            <w:tcW w:w="3264" w:type="dxa"/>
          </w:tcPr>
          <w:p w14:paraId="551D4162">
            <w:pPr>
              <w:pStyle w:val="15"/>
              <w:numPr>
                <w:ilvl w:val="0"/>
                <w:numId w:val="9"/>
              </w:numPr>
              <w:tabs>
                <w:tab w:val="left" w:pos="234"/>
              </w:tabs>
              <w:spacing w:before="0" w:after="0" w:line="240" w:lineRule="auto"/>
              <w:ind w:left="108" w:right="547" w:firstLine="0"/>
              <w:jc w:val="left"/>
              <w:rPr>
                <w:rFonts w:hint="default" w:ascii="Times New Roman" w:hAnsi="Times New Roman" w:cs="Times New Roman"/>
                <w:sz w:val="24"/>
                <w:szCs w:val="24"/>
              </w:rPr>
            </w:pPr>
            <w:r>
              <w:rPr>
                <w:rFonts w:hint="default" w:ascii="Times New Roman" w:hAnsi="Times New Roman" w:cs="Times New Roman"/>
                <w:sz w:val="24"/>
                <w:szCs w:val="24"/>
              </w:rPr>
              <w:t>Low</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 xml:space="preserve">noisy/complex </w:t>
            </w:r>
            <w:r>
              <w:rPr>
                <w:rFonts w:hint="default" w:ascii="Times New Roman" w:hAnsi="Times New Roman" w:cs="Times New Roman"/>
                <w:spacing w:val="-2"/>
                <w:sz w:val="24"/>
                <w:szCs w:val="24"/>
              </w:rPr>
              <w:t>settings</w:t>
            </w:r>
          </w:p>
          <w:p w14:paraId="25A2B0D7">
            <w:pPr>
              <w:pStyle w:val="15"/>
              <w:numPr>
                <w:ilvl w:val="0"/>
                <w:numId w:val="9"/>
              </w:numPr>
              <w:tabs>
                <w:tab w:val="left" w:pos="234"/>
              </w:tabs>
              <w:spacing w:before="0" w:after="0" w:line="252" w:lineRule="exact"/>
              <w:ind w:left="108" w:right="730" w:firstLine="0"/>
              <w:jc w:val="left"/>
              <w:rPr>
                <w:rFonts w:hint="default" w:ascii="Times New Roman" w:hAnsi="Times New Roman" w:cs="Times New Roman"/>
                <w:sz w:val="24"/>
                <w:szCs w:val="24"/>
              </w:rPr>
            </w:pPr>
            <w:r>
              <w:rPr>
                <w:rFonts w:hint="default" w:ascii="Times New Roman" w:hAnsi="Times New Roman" w:cs="Times New Roman"/>
                <w:sz w:val="24"/>
                <w:szCs w:val="24"/>
              </w:rPr>
              <w:t>No proper punctuation or timestamps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real-time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sync</w:t>
            </w:r>
          </w:p>
        </w:tc>
        <w:tc>
          <w:tcPr>
            <w:tcW w:w="2112" w:type="dxa"/>
          </w:tcPr>
          <w:p w14:paraId="22BABACF">
            <w:pPr>
              <w:pStyle w:val="15"/>
              <w:ind w:right="198"/>
              <w:rPr>
                <w:rFonts w:hint="default" w:ascii="Times New Roman" w:hAnsi="Times New Roman" w:cs="Times New Roman"/>
                <w:sz w:val="24"/>
                <w:szCs w:val="24"/>
              </w:rPr>
            </w:pPr>
            <w:r>
              <w:rPr>
                <w:rFonts w:hint="default" w:ascii="Times New Roman" w:hAnsi="Times New Roman" w:cs="Times New Roman"/>
                <w:spacing w:val="-4"/>
                <w:sz w:val="24"/>
                <w:szCs w:val="24"/>
              </w:rPr>
              <w:t xml:space="preserve">Not </w:t>
            </w:r>
            <w:r>
              <w:rPr>
                <w:rFonts w:hint="default" w:ascii="Times New Roman" w:hAnsi="Times New Roman" w:cs="Times New Roman"/>
                <w:spacing w:val="-2"/>
                <w:sz w:val="24"/>
                <w:szCs w:val="24"/>
              </w:rPr>
              <w:t>Approved</w:t>
            </w:r>
          </w:p>
        </w:tc>
      </w:tr>
      <w:tr w14:paraId="06E76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292" w:type="dxa"/>
          </w:tcPr>
          <w:p w14:paraId="0283A3EA">
            <w:pPr>
              <w:pStyle w:val="15"/>
              <w:spacing w:line="251" w:lineRule="exact"/>
              <w:ind w:left="107"/>
              <w:rPr>
                <w:rFonts w:hint="default" w:ascii="Times New Roman" w:hAnsi="Times New Roman" w:cs="Times New Roman"/>
                <w:b/>
                <w:sz w:val="24"/>
                <w:szCs w:val="24"/>
              </w:rPr>
            </w:pPr>
            <w:r>
              <w:rPr>
                <w:rFonts w:hint="default" w:ascii="Times New Roman" w:hAnsi="Times New Roman" w:cs="Times New Roman"/>
                <w:b/>
                <w:sz w:val="24"/>
                <w:szCs w:val="24"/>
              </w:rPr>
              <w:t>Wav2Vec</w:t>
            </w:r>
            <w:r>
              <w:rPr>
                <w:rFonts w:hint="default" w:ascii="Times New Roman" w:hAnsi="Times New Roman" w:cs="Times New Roman"/>
                <w:b/>
                <w:spacing w:val="-2"/>
                <w:sz w:val="24"/>
                <w:szCs w:val="24"/>
              </w:rPr>
              <w:t xml:space="preserve"> </w:t>
            </w:r>
            <w:r>
              <w:rPr>
                <w:rFonts w:hint="default" w:ascii="Times New Roman" w:hAnsi="Times New Roman" w:cs="Times New Roman"/>
                <w:b/>
                <w:spacing w:val="-5"/>
                <w:sz w:val="24"/>
                <w:szCs w:val="24"/>
              </w:rPr>
              <w:t>2.0</w:t>
            </w:r>
          </w:p>
        </w:tc>
        <w:tc>
          <w:tcPr>
            <w:tcW w:w="3528" w:type="dxa"/>
          </w:tcPr>
          <w:p w14:paraId="2FEE5697">
            <w:pPr>
              <w:pStyle w:val="15"/>
              <w:numPr>
                <w:ilvl w:val="0"/>
                <w:numId w:val="10"/>
              </w:numPr>
              <w:tabs>
                <w:tab w:val="left" w:pos="234"/>
              </w:tabs>
              <w:spacing w:before="0" w:after="0" w:line="251"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Offline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use</w:t>
            </w:r>
          </w:p>
          <w:p w14:paraId="33B9F0FC">
            <w:pPr>
              <w:pStyle w:val="15"/>
              <w:numPr>
                <w:ilvl w:val="0"/>
                <w:numId w:val="10"/>
              </w:numPr>
              <w:tabs>
                <w:tab w:val="left" w:pos="234"/>
              </w:tabs>
              <w:spacing w:before="0" w:after="0" w:line="240" w:lineRule="auto"/>
              <w:ind w:left="108" w:right="425" w:firstLine="0"/>
              <w:jc w:val="left"/>
              <w:rPr>
                <w:rFonts w:hint="default" w:ascii="Times New Roman" w:hAnsi="Times New Roman" w:cs="Times New Roman"/>
                <w:sz w:val="24"/>
                <w:szCs w:val="24"/>
              </w:rPr>
            </w:pPr>
            <w:r>
              <w:rPr>
                <w:rFonts w:hint="default" w:ascii="Times New Roman" w:hAnsi="Times New Roman" w:cs="Times New Roman"/>
                <w:sz w:val="24"/>
                <w:szCs w:val="24"/>
              </w:rPr>
              <w:t>High</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 xml:space="preserve">fine- </w:t>
            </w:r>
            <w:r>
              <w:rPr>
                <w:rFonts w:hint="default" w:ascii="Times New Roman" w:hAnsi="Times New Roman" w:cs="Times New Roman"/>
                <w:spacing w:val="-2"/>
                <w:sz w:val="24"/>
                <w:szCs w:val="24"/>
              </w:rPr>
              <w:t>tuned</w:t>
            </w:r>
          </w:p>
          <w:p w14:paraId="288609B1">
            <w:pPr>
              <w:pStyle w:val="15"/>
              <w:numPr>
                <w:ilvl w:val="0"/>
                <w:numId w:val="10"/>
              </w:numPr>
              <w:tabs>
                <w:tab w:val="left" w:pos="289"/>
              </w:tabs>
              <w:spacing w:before="0" w:after="0" w:line="233" w:lineRule="exact"/>
              <w:ind w:left="289"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Good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English</w:t>
            </w:r>
          </w:p>
        </w:tc>
        <w:tc>
          <w:tcPr>
            <w:tcW w:w="3264" w:type="dxa"/>
          </w:tcPr>
          <w:p w14:paraId="2CFD44EF">
            <w:pPr>
              <w:pStyle w:val="15"/>
              <w:numPr>
                <w:ilvl w:val="0"/>
                <w:numId w:val="11"/>
              </w:numPr>
              <w:tabs>
                <w:tab w:val="left" w:pos="234"/>
              </w:tabs>
              <w:spacing w:before="0" w:after="0" w:line="251"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No</w:t>
            </w:r>
            <w:r>
              <w:rPr>
                <w:rFonts w:hint="default" w:ascii="Times New Roman" w:hAnsi="Times New Roman" w:cs="Times New Roman"/>
                <w:spacing w:val="-2"/>
                <w:sz w:val="24"/>
                <w:szCs w:val="24"/>
              </w:rPr>
              <w:t xml:space="preserve"> timestamps</w:t>
            </w:r>
          </w:p>
          <w:p w14:paraId="378B2754">
            <w:pPr>
              <w:pStyle w:val="15"/>
              <w:numPr>
                <w:ilvl w:val="0"/>
                <w:numId w:val="11"/>
              </w:numPr>
              <w:tabs>
                <w:tab w:val="left" w:pos="234"/>
              </w:tabs>
              <w:spacing w:before="0" w:after="0" w:line="252"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No</w:t>
            </w:r>
            <w:r>
              <w:rPr>
                <w:rFonts w:hint="default" w:ascii="Times New Roman" w:hAnsi="Times New Roman" w:cs="Times New Roman"/>
                <w:spacing w:val="-2"/>
                <w:sz w:val="24"/>
                <w:szCs w:val="24"/>
              </w:rPr>
              <w:t xml:space="preserve"> punctuation</w:t>
            </w:r>
          </w:p>
          <w:p w14:paraId="5CB968D2">
            <w:pPr>
              <w:pStyle w:val="15"/>
              <w:numPr>
                <w:ilvl w:val="0"/>
                <w:numId w:val="11"/>
              </w:numPr>
              <w:tabs>
                <w:tab w:val="left" w:pos="234"/>
              </w:tabs>
              <w:spacing w:before="1" w:after="0" w:line="240" w:lineRule="auto"/>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No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multilingual</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support</w:t>
            </w:r>
          </w:p>
        </w:tc>
        <w:tc>
          <w:tcPr>
            <w:tcW w:w="2112" w:type="dxa"/>
          </w:tcPr>
          <w:p w14:paraId="0BDB08FC">
            <w:pPr>
              <w:pStyle w:val="15"/>
              <w:ind w:right="198"/>
              <w:rPr>
                <w:rFonts w:hint="default" w:ascii="Times New Roman" w:hAnsi="Times New Roman" w:cs="Times New Roman"/>
                <w:sz w:val="24"/>
                <w:szCs w:val="24"/>
              </w:rPr>
            </w:pPr>
            <w:r>
              <w:rPr>
                <w:rFonts w:hint="default" w:ascii="Times New Roman" w:hAnsi="Times New Roman" w:cs="Times New Roman"/>
                <w:spacing w:val="-4"/>
                <w:sz w:val="24"/>
                <w:szCs w:val="24"/>
              </w:rPr>
              <w:t xml:space="preserve">Not </w:t>
            </w:r>
            <w:r>
              <w:rPr>
                <w:rFonts w:hint="default" w:ascii="Times New Roman" w:hAnsi="Times New Roman" w:cs="Times New Roman"/>
                <w:spacing w:val="-2"/>
                <w:sz w:val="24"/>
                <w:szCs w:val="24"/>
              </w:rPr>
              <w:t>Approved</w:t>
            </w:r>
          </w:p>
        </w:tc>
      </w:tr>
      <w:tr w14:paraId="1A417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292" w:type="dxa"/>
          </w:tcPr>
          <w:p w14:paraId="6E445EAC">
            <w:pPr>
              <w:pStyle w:val="15"/>
              <w:spacing w:before="1"/>
              <w:ind w:left="107" w:right="716"/>
              <w:rPr>
                <w:rFonts w:hint="default" w:ascii="Times New Roman" w:hAnsi="Times New Roman" w:cs="Times New Roman"/>
                <w:b/>
                <w:sz w:val="24"/>
                <w:szCs w:val="24"/>
              </w:rPr>
            </w:pPr>
            <w:r>
              <w:rPr>
                <w:rFonts w:hint="default" w:ascii="Times New Roman" w:hAnsi="Times New Roman" w:cs="Times New Roman"/>
                <w:b/>
                <w:spacing w:val="-2"/>
                <w:sz w:val="24"/>
                <w:szCs w:val="24"/>
              </w:rPr>
              <w:t>OpenAI</w:t>
            </w:r>
            <w:r>
              <w:rPr>
                <w:rFonts w:hint="cs" w:ascii="Times New Roman" w:hAnsi="Times New Roman" w:cs="Times New Roman"/>
                <w:b/>
                <w:spacing w:val="-2"/>
                <w:sz w:val="24"/>
                <w:szCs w:val="24"/>
                <w:rtl/>
                <w:lang w:val="en-US" w:bidi="ar-JO"/>
              </w:rPr>
              <w:t xml:space="preserve"> </w:t>
            </w:r>
            <w:r>
              <w:rPr>
                <w:rFonts w:hint="default" w:ascii="Times New Roman" w:hAnsi="Times New Roman" w:cs="Times New Roman"/>
                <w:b/>
                <w:spacing w:val="-2"/>
                <w:sz w:val="24"/>
                <w:szCs w:val="24"/>
              </w:rPr>
              <w:t>Whisper</w:t>
            </w:r>
          </w:p>
        </w:tc>
        <w:tc>
          <w:tcPr>
            <w:tcW w:w="3528" w:type="dxa"/>
          </w:tcPr>
          <w:p w14:paraId="20689F0E">
            <w:pPr>
              <w:pStyle w:val="15"/>
              <w:numPr>
                <w:ilvl w:val="0"/>
                <w:numId w:val="12"/>
              </w:numPr>
              <w:tabs>
                <w:tab w:val="left" w:pos="234"/>
              </w:tabs>
              <w:spacing w:before="1" w:after="0" w:line="252"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High</w:t>
            </w:r>
            <w:r>
              <w:rPr>
                <w:rFonts w:hint="default" w:ascii="Times New Roman" w:hAnsi="Times New Roman" w:cs="Times New Roman"/>
                <w:spacing w:val="-2"/>
                <w:sz w:val="24"/>
                <w:szCs w:val="24"/>
              </w:rPr>
              <w:t xml:space="preserve"> accuracy</w:t>
            </w:r>
          </w:p>
          <w:p w14:paraId="7931D034">
            <w:pPr>
              <w:pStyle w:val="15"/>
              <w:numPr>
                <w:ilvl w:val="0"/>
                <w:numId w:val="12"/>
              </w:numPr>
              <w:tabs>
                <w:tab w:val="left" w:pos="289"/>
              </w:tabs>
              <w:spacing w:before="0" w:after="0" w:line="252" w:lineRule="exact"/>
              <w:ind w:left="289"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Multilingual</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support</w:t>
            </w:r>
          </w:p>
          <w:p w14:paraId="090C1214">
            <w:pPr>
              <w:pStyle w:val="15"/>
              <w:numPr>
                <w:ilvl w:val="0"/>
                <w:numId w:val="12"/>
              </w:numPr>
              <w:tabs>
                <w:tab w:val="left" w:pos="289"/>
              </w:tabs>
              <w:spacing w:before="0" w:after="0" w:line="235" w:lineRule="exact"/>
              <w:ind w:left="289"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Strong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noise</w:t>
            </w:r>
            <w:r>
              <w:rPr>
                <w:rFonts w:hint="default" w:ascii="Times New Roman" w:hAnsi="Times New Roman" w:cs="Times New Roman"/>
                <w:spacing w:val="-2"/>
                <w:sz w:val="24"/>
                <w:szCs w:val="24"/>
              </w:rPr>
              <w:t xml:space="preserve"> tolerance</w:t>
            </w:r>
          </w:p>
        </w:tc>
        <w:tc>
          <w:tcPr>
            <w:tcW w:w="3264" w:type="dxa"/>
          </w:tcPr>
          <w:p w14:paraId="501DE2DF">
            <w:pPr>
              <w:pStyle w:val="15"/>
              <w:numPr>
                <w:ilvl w:val="0"/>
                <w:numId w:val="13"/>
              </w:numPr>
              <w:tabs>
                <w:tab w:val="left" w:pos="234"/>
              </w:tabs>
              <w:spacing w:before="1" w:after="0" w:line="252"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Needs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powerful</w:t>
            </w:r>
            <w:r>
              <w:rPr>
                <w:rFonts w:hint="default" w:ascii="Times New Roman" w:hAnsi="Times New Roman" w:cs="Times New Roman"/>
                <w:spacing w:val="-2"/>
                <w:sz w:val="24"/>
                <w:szCs w:val="24"/>
              </w:rPr>
              <w:t xml:space="preserve"> hardware</w:t>
            </w:r>
          </w:p>
          <w:p w14:paraId="147C2256">
            <w:pPr>
              <w:pStyle w:val="15"/>
              <w:numPr>
                <w:ilvl w:val="0"/>
                <w:numId w:val="13"/>
              </w:numPr>
              <w:tabs>
                <w:tab w:val="left" w:pos="234"/>
              </w:tabs>
              <w:spacing w:before="0" w:after="0" w:line="252" w:lineRule="exact"/>
              <w:ind w:left="108" w:right="840" w:firstLine="0"/>
              <w:jc w:val="left"/>
              <w:rPr>
                <w:rFonts w:hint="default" w:ascii="Times New Roman" w:hAnsi="Times New Roman" w:cs="Times New Roman"/>
                <w:sz w:val="24"/>
                <w:szCs w:val="24"/>
              </w:rPr>
            </w:pPr>
            <w:r>
              <w:rPr>
                <w:rFonts w:hint="default" w:ascii="Times New Roman" w:hAnsi="Times New Roman" w:cs="Times New Roman"/>
                <w:sz w:val="24"/>
                <w:szCs w:val="24"/>
              </w:rPr>
              <w:t>30s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chunk</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processing</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causes segmentation issues</w:t>
            </w:r>
          </w:p>
        </w:tc>
        <w:tc>
          <w:tcPr>
            <w:tcW w:w="2112" w:type="dxa"/>
          </w:tcPr>
          <w:p w14:paraId="5F4FDC5B">
            <w:pPr>
              <w:pStyle w:val="15"/>
              <w:spacing w:before="1"/>
              <w:ind w:right="198"/>
              <w:rPr>
                <w:rFonts w:hint="default" w:ascii="Times New Roman" w:hAnsi="Times New Roman" w:cs="Times New Roman"/>
                <w:sz w:val="24"/>
                <w:szCs w:val="24"/>
              </w:rPr>
            </w:pPr>
            <w:r>
              <w:rPr>
                <w:rFonts w:hint="default" w:ascii="Times New Roman" w:hAnsi="Times New Roman" w:cs="Times New Roman"/>
                <w:spacing w:val="-4"/>
                <w:sz w:val="24"/>
                <w:szCs w:val="24"/>
              </w:rPr>
              <w:t xml:space="preserve">Not </w:t>
            </w:r>
            <w:r>
              <w:rPr>
                <w:rFonts w:hint="default" w:ascii="Times New Roman" w:hAnsi="Times New Roman" w:cs="Times New Roman"/>
                <w:spacing w:val="-2"/>
                <w:sz w:val="24"/>
                <w:szCs w:val="24"/>
              </w:rPr>
              <w:t>Approved</w:t>
            </w:r>
          </w:p>
        </w:tc>
      </w:tr>
      <w:tr w14:paraId="46403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2" w:hRule="atLeast"/>
        </w:trPr>
        <w:tc>
          <w:tcPr>
            <w:tcW w:w="2292" w:type="dxa"/>
          </w:tcPr>
          <w:p w14:paraId="7C331E19">
            <w:pPr>
              <w:pStyle w:val="15"/>
              <w:spacing w:line="251" w:lineRule="exact"/>
              <w:ind w:left="107"/>
              <w:rPr>
                <w:rFonts w:hint="default" w:ascii="Times New Roman" w:hAnsi="Times New Roman" w:cs="Times New Roman"/>
                <w:b/>
                <w:sz w:val="24"/>
                <w:szCs w:val="24"/>
              </w:rPr>
            </w:pPr>
            <w:r>
              <w:rPr>
                <w:rFonts w:hint="default" w:ascii="Times New Roman" w:hAnsi="Times New Roman" w:cs="Times New Roman"/>
                <w:b/>
                <w:spacing w:val="-2"/>
                <w:sz w:val="24"/>
                <w:szCs w:val="24"/>
              </w:rPr>
              <w:t>FastWhisper</w:t>
            </w:r>
          </w:p>
        </w:tc>
        <w:tc>
          <w:tcPr>
            <w:tcW w:w="3528" w:type="dxa"/>
          </w:tcPr>
          <w:p w14:paraId="7A2803A1">
            <w:pPr>
              <w:pStyle w:val="15"/>
              <w:numPr>
                <w:ilvl w:val="0"/>
                <w:numId w:val="14"/>
              </w:numPr>
              <w:tabs>
                <w:tab w:val="left" w:pos="234"/>
              </w:tabs>
              <w:spacing w:before="0" w:after="0" w:line="240" w:lineRule="auto"/>
              <w:ind w:left="108" w:right="1251" w:firstLine="0"/>
              <w:jc w:val="left"/>
              <w:rPr>
                <w:rFonts w:hint="default" w:ascii="Times New Roman" w:hAnsi="Times New Roman" w:cs="Times New Roman"/>
                <w:sz w:val="24"/>
                <w:szCs w:val="24"/>
              </w:rPr>
            </w:pPr>
            <w:r>
              <w:rPr>
                <w:rFonts w:hint="default" w:ascii="Times New Roman" w:hAnsi="Times New Roman" w:cs="Times New Roman"/>
                <w:spacing w:val="-2"/>
                <w:sz w:val="24"/>
                <w:szCs w:val="24"/>
              </w:rPr>
              <w:t>Pause-aware segmentation</w:t>
            </w:r>
          </w:p>
          <w:p w14:paraId="127778E5">
            <w:pPr>
              <w:pStyle w:val="15"/>
              <w:numPr>
                <w:ilvl w:val="0"/>
                <w:numId w:val="14"/>
              </w:numPr>
              <w:tabs>
                <w:tab w:val="left" w:pos="234"/>
              </w:tabs>
              <w:spacing w:before="0" w:after="0" w:line="240" w:lineRule="auto"/>
              <w:ind w:left="108" w:right="420" w:firstLine="0"/>
              <w:jc w:val="left"/>
              <w:rPr>
                <w:rFonts w:hint="default" w:ascii="Times New Roman" w:hAnsi="Times New Roman" w:cs="Times New Roman"/>
                <w:sz w:val="24"/>
                <w:szCs w:val="24"/>
              </w:rPr>
            </w:pPr>
            <w:r>
              <w:rPr>
                <w:rFonts w:hint="default" w:ascii="Times New Roman" w:hAnsi="Times New Roman" w:cs="Times New Roman"/>
                <w:sz w:val="24"/>
                <w:szCs w:val="24"/>
              </w:rPr>
              <w:t>Timestamp</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word- level alignment</w:t>
            </w:r>
          </w:p>
          <w:p w14:paraId="5B7DED1C">
            <w:pPr>
              <w:pStyle w:val="15"/>
              <w:numPr>
                <w:ilvl w:val="0"/>
                <w:numId w:val="14"/>
              </w:numPr>
              <w:tabs>
                <w:tab w:val="left" w:pos="234"/>
              </w:tabs>
              <w:spacing w:before="0" w:after="0" w:line="240" w:lineRule="auto"/>
              <w:ind w:left="108" w:right="536" w:firstLine="0"/>
              <w:jc w:val="left"/>
              <w:rPr>
                <w:rFonts w:hint="default" w:ascii="Times New Roman" w:hAnsi="Times New Roman" w:cs="Times New Roman"/>
                <w:sz w:val="24"/>
                <w:szCs w:val="24"/>
              </w:rPr>
            </w:pPr>
            <w:r>
              <w:rPr>
                <w:rFonts w:hint="default" w:ascii="Times New Roman" w:hAnsi="Times New Roman" w:cs="Times New Roman"/>
                <w:sz w:val="24"/>
                <w:szCs w:val="24"/>
              </w:rPr>
              <w:t>Fast</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&amp;</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efficient</w:t>
            </w:r>
            <w:r>
              <w:rPr>
                <w:rFonts w:hint="default" w:ascii="Times New Roman" w:hAnsi="Times New Roman" w:cs="Times New Roman"/>
                <w:spacing w:val="-11"/>
                <w:sz w:val="24"/>
                <w:szCs w:val="24"/>
              </w:rPr>
              <w:t xml:space="preserve"> </w:t>
            </w:r>
          </w:p>
          <w:p w14:paraId="53CB020C">
            <w:pPr>
              <w:pStyle w:val="15"/>
              <w:numPr>
                <w:ilvl w:val="0"/>
                <w:numId w:val="14"/>
              </w:numPr>
              <w:tabs>
                <w:tab w:val="left" w:pos="289"/>
              </w:tabs>
              <w:spacing w:before="0" w:after="0" w:line="251" w:lineRule="exact"/>
              <w:ind w:left="289"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Fully</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offline</w:t>
            </w:r>
          </w:p>
          <w:p w14:paraId="10EB990A">
            <w:pPr>
              <w:pStyle w:val="15"/>
              <w:numPr>
                <w:ilvl w:val="0"/>
                <w:numId w:val="14"/>
              </w:numPr>
              <w:tabs>
                <w:tab w:val="left" w:pos="234"/>
              </w:tabs>
              <w:spacing w:before="0" w:after="0" w:line="233" w:lineRule="exact"/>
              <w:ind w:left="234" w:right="0" w:hanging="126"/>
              <w:jc w:val="left"/>
              <w:rPr>
                <w:rFonts w:hint="default" w:ascii="Times New Roman" w:hAnsi="Times New Roman" w:cs="Times New Roman"/>
                <w:sz w:val="24"/>
                <w:szCs w:val="24"/>
              </w:rPr>
            </w:pPr>
            <w:r>
              <w:rPr>
                <w:rFonts w:hint="default" w:ascii="Times New Roman" w:hAnsi="Times New Roman" w:cs="Times New Roman"/>
                <w:sz w:val="24"/>
                <w:szCs w:val="24"/>
              </w:rPr>
              <w:t>Scalable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 xml:space="preserve">model </w:t>
            </w:r>
            <w:r>
              <w:rPr>
                <w:rFonts w:hint="default" w:ascii="Times New Roman" w:hAnsi="Times New Roman" w:cs="Times New Roman"/>
                <w:spacing w:val="-4"/>
                <w:sz w:val="24"/>
                <w:szCs w:val="24"/>
              </w:rPr>
              <w:t>sizes</w:t>
            </w:r>
          </w:p>
        </w:tc>
        <w:tc>
          <w:tcPr>
            <w:tcW w:w="3264" w:type="dxa"/>
            <w:shd w:val="clear"/>
            <w:vAlign w:val="top"/>
          </w:tcPr>
          <w:p w14:paraId="3BACA0E5">
            <w:pPr>
              <w:pStyle w:val="15"/>
              <w:spacing w:line="268" w:lineRule="exact"/>
              <w:ind w:left="108" w:leftChars="0" w:right="0" w:rightChars="0"/>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sz w:val="24"/>
                <w:szCs w:val="24"/>
              </w:rPr>
              <w: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None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significant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noted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during</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testing</w:t>
            </w:r>
          </w:p>
        </w:tc>
        <w:tc>
          <w:tcPr>
            <w:tcW w:w="2112" w:type="dxa"/>
          </w:tcPr>
          <w:p w14:paraId="1B177026">
            <w:pPr>
              <w:pStyle w:val="15"/>
              <w:spacing w:line="251" w:lineRule="exact"/>
              <w:rPr>
                <w:rFonts w:hint="default" w:ascii="Times New Roman" w:hAnsi="Times New Roman" w:cs="Times New Roman"/>
                <w:b/>
                <w:sz w:val="24"/>
                <w:szCs w:val="24"/>
              </w:rPr>
            </w:pPr>
            <w:r>
              <w:rPr>
                <w:rFonts w:hint="default" w:ascii="Times New Roman" w:hAnsi="Times New Roman" w:cs="Times New Roman"/>
                <w:b/>
                <w:spacing w:val="-2"/>
                <w:sz w:val="24"/>
                <w:szCs w:val="24"/>
              </w:rPr>
              <w:t>Approved</w:t>
            </w:r>
          </w:p>
        </w:tc>
      </w:tr>
    </w:tbl>
    <w:p w14:paraId="1AE8408B">
      <w:pPr>
        <w:pStyle w:val="7"/>
        <w:rPr>
          <w:rFonts w:hint="default" w:ascii="Times New Roman" w:hAnsi="Times New Roman" w:cs="Times New Roman"/>
          <w:b/>
          <w:sz w:val="24"/>
          <w:szCs w:val="24"/>
        </w:rPr>
      </w:pPr>
    </w:p>
    <w:p w14:paraId="68630BB9">
      <w:pPr>
        <w:pStyle w:val="7"/>
        <w:rPr>
          <w:rFonts w:hint="default" w:ascii="Times New Roman" w:hAnsi="Times New Roman" w:cs="Times New Roman"/>
          <w:b/>
          <w:sz w:val="24"/>
          <w:szCs w:val="24"/>
        </w:rPr>
      </w:pPr>
    </w:p>
    <w:p w14:paraId="03A5C8D6">
      <w:pPr>
        <w:pStyle w:val="7"/>
        <w:rPr>
          <w:rFonts w:hint="default" w:ascii="Times New Roman" w:hAnsi="Times New Roman" w:cs="Times New Roman"/>
          <w:b/>
          <w:sz w:val="24"/>
          <w:szCs w:val="24"/>
        </w:rPr>
      </w:pPr>
    </w:p>
    <w:p w14:paraId="0AB14534">
      <w:pPr>
        <w:pStyle w:val="7"/>
        <w:rPr>
          <w:rFonts w:hint="default" w:ascii="Times New Roman" w:hAnsi="Times New Roman" w:cs="Times New Roman"/>
          <w:b/>
          <w:sz w:val="24"/>
          <w:szCs w:val="24"/>
        </w:rPr>
      </w:pPr>
    </w:p>
    <w:p w14:paraId="1694246A">
      <w:pPr>
        <w:pStyle w:val="7"/>
        <w:spacing w:before="36"/>
        <w:rPr>
          <w:rFonts w:hint="default" w:ascii="Times New Roman" w:hAnsi="Times New Roman" w:cs="Times New Roman"/>
          <w:b/>
          <w:sz w:val="24"/>
          <w:szCs w:val="24"/>
        </w:rPr>
      </w:pPr>
    </w:p>
    <w:p w14:paraId="5EDC868D">
      <w:pPr>
        <w:pStyle w:val="7"/>
        <w:ind w:left="360"/>
        <w:rPr>
          <w:rFonts w:hint="default" w:ascii="Times New Roman" w:hAnsi="Times New Roman" w:cs="Times New Roman"/>
          <w:sz w:val="24"/>
          <w:szCs w:val="24"/>
        </w:rPr>
      </w:pPr>
    </w:p>
    <w:p w14:paraId="2ECE7572">
      <w:pPr>
        <w:pStyle w:val="7"/>
        <w:ind w:left="360"/>
        <w:rPr>
          <w:rFonts w:hint="default" w:ascii="Times New Roman" w:hAnsi="Times New Roman" w:cs="Times New Roman"/>
          <w:sz w:val="24"/>
          <w:szCs w:val="24"/>
        </w:rPr>
      </w:pPr>
    </w:p>
    <w:p w14:paraId="2FBB7AB1">
      <w:pPr>
        <w:pStyle w:val="7"/>
        <w:ind w:left="360"/>
        <w:rPr>
          <w:rFonts w:hint="default" w:ascii="Times New Roman" w:hAnsi="Times New Roman" w:cs="Times New Roman"/>
          <w:sz w:val="24"/>
          <w:szCs w:val="24"/>
        </w:rPr>
      </w:pPr>
    </w:p>
    <w:p w14:paraId="7FFC329D">
      <w:pPr>
        <w:pStyle w:val="7"/>
        <w:ind w:left="360"/>
        <w:rPr>
          <w:rFonts w:hint="default" w:ascii="Times New Roman" w:hAnsi="Times New Roman" w:cs="Times New Roman"/>
          <w:sz w:val="24"/>
          <w:szCs w:val="24"/>
        </w:rPr>
      </w:pPr>
    </w:p>
    <w:p w14:paraId="46462038">
      <w:pPr>
        <w:pStyle w:val="7"/>
        <w:ind w:left="360"/>
        <w:rPr>
          <w:rFonts w:hint="default" w:ascii="Times New Roman" w:hAnsi="Times New Roman" w:cs="Times New Roman"/>
          <w:sz w:val="24"/>
          <w:szCs w:val="24"/>
        </w:rPr>
      </w:pPr>
    </w:p>
    <w:p w14:paraId="40D40C14">
      <w:pPr>
        <w:pStyle w:val="7"/>
        <w:ind w:left="360"/>
        <w:rPr>
          <w:rFonts w:hint="default" w:ascii="Times New Roman" w:hAnsi="Times New Roman" w:cs="Times New Roman"/>
          <w:sz w:val="24"/>
          <w:szCs w:val="24"/>
        </w:rPr>
      </w:pPr>
    </w:p>
    <w:p w14:paraId="7D077D91">
      <w:pPr>
        <w:pStyle w:val="7"/>
        <w:ind w:left="360"/>
        <w:rPr>
          <w:rFonts w:hint="default" w:ascii="Times New Roman" w:hAnsi="Times New Roman" w:cs="Times New Roman"/>
          <w:sz w:val="24"/>
          <w:szCs w:val="24"/>
        </w:rPr>
      </w:pPr>
    </w:p>
    <w:p w14:paraId="1E03FF6A">
      <w:pPr>
        <w:pStyle w:val="7"/>
        <w:ind w:left="360"/>
        <w:rPr>
          <w:rFonts w:hint="default" w:ascii="Times New Roman" w:hAnsi="Times New Roman" w:cs="Times New Roman"/>
          <w:sz w:val="24"/>
          <w:szCs w:val="24"/>
        </w:rPr>
      </w:pPr>
    </w:p>
    <w:p w14:paraId="75A712DA">
      <w:pPr>
        <w:pStyle w:val="7"/>
        <w:ind w:left="360"/>
        <w:rPr>
          <w:rFonts w:hint="default" w:ascii="Times New Roman" w:hAnsi="Times New Roman" w:cs="Times New Roman"/>
          <w:sz w:val="24"/>
          <w:szCs w:val="24"/>
        </w:rPr>
      </w:pPr>
    </w:p>
    <w:p w14:paraId="15452CED">
      <w:pPr>
        <w:pStyle w:val="7"/>
        <w:ind w:left="360"/>
        <w:rPr>
          <w:rFonts w:hint="default" w:ascii="Times New Roman" w:hAnsi="Times New Roman" w:cs="Times New Roman"/>
          <w:sz w:val="24"/>
          <w:szCs w:val="24"/>
        </w:rPr>
      </w:pPr>
    </w:p>
    <w:p w14:paraId="2B7CE098">
      <w:pPr>
        <w:pStyle w:val="7"/>
        <w:ind w:left="360"/>
        <w:rPr>
          <w:rFonts w:hint="default" w:ascii="Times New Roman" w:hAnsi="Times New Roman" w:cs="Times New Roman"/>
          <w:sz w:val="24"/>
          <w:szCs w:val="24"/>
        </w:rPr>
      </w:pPr>
    </w:p>
    <w:p w14:paraId="71569A78">
      <w:pPr>
        <w:pStyle w:val="7"/>
        <w:ind w:left="360"/>
        <w:rPr>
          <w:rFonts w:hint="default" w:ascii="Times New Roman" w:hAnsi="Times New Roman" w:cs="Times New Roman"/>
          <w:sz w:val="24"/>
          <w:szCs w:val="24"/>
        </w:rPr>
      </w:pPr>
    </w:p>
    <w:p w14:paraId="0432D0E9">
      <w:pPr>
        <w:pStyle w:val="7"/>
        <w:ind w:left="360"/>
        <w:rPr>
          <w:rFonts w:hint="default" w:ascii="Times New Roman" w:hAnsi="Times New Roman" w:cs="Times New Roman"/>
          <w:sz w:val="24"/>
          <w:szCs w:val="24"/>
        </w:rPr>
      </w:pPr>
    </w:p>
    <w:p w14:paraId="11A7BAB8">
      <w:pPr>
        <w:pStyle w:val="7"/>
        <w:ind w:left="360"/>
        <w:rPr>
          <w:rFonts w:hint="default" w:ascii="Times New Roman" w:hAnsi="Times New Roman" w:cs="Times New Roman"/>
          <w:sz w:val="24"/>
          <w:szCs w:val="24"/>
        </w:rPr>
      </w:pPr>
    </w:p>
    <w:p w14:paraId="1395596A">
      <w:pPr>
        <w:pStyle w:val="7"/>
        <w:ind w:left="360"/>
        <w:rPr>
          <w:rFonts w:hint="default" w:ascii="Times New Roman" w:hAnsi="Times New Roman" w:cs="Times New Roman"/>
          <w:sz w:val="24"/>
          <w:szCs w:val="24"/>
        </w:rPr>
      </w:pPr>
    </w:p>
    <w:p w14:paraId="5597E9D3">
      <w:pPr>
        <w:pStyle w:val="7"/>
        <w:ind w:left="360"/>
        <w:rPr>
          <w:rFonts w:hint="default" w:ascii="Times New Roman" w:hAnsi="Times New Roman" w:cs="Times New Roman"/>
          <w:sz w:val="24"/>
          <w:szCs w:val="24"/>
        </w:rPr>
      </w:pPr>
    </w:p>
    <w:p w14:paraId="1F18970C">
      <w:pPr>
        <w:pStyle w:val="7"/>
        <w:ind w:left="360"/>
        <w:rPr>
          <w:rFonts w:hint="default" w:ascii="Times New Roman" w:hAnsi="Times New Roman" w:cs="Times New Roman"/>
          <w:sz w:val="24"/>
          <w:szCs w:val="24"/>
        </w:rPr>
      </w:pPr>
    </w:p>
    <w:p w14:paraId="3F53EB71">
      <w:pPr>
        <w:pStyle w:val="7"/>
        <w:ind w:left="360"/>
        <w:rPr>
          <w:rFonts w:hint="default" w:ascii="Times New Roman" w:hAnsi="Times New Roman" w:cs="Times New Roman"/>
          <w:sz w:val="24"/>
          <w:szCs w:val="24"/>
        </w:rPr>
      </w:pPr>
    </w:p>
    <w:p w14:paraId="6B5B72EB">
      <w:pPr>
        <w:pStyle w:val="7"/>
        <w:ind w:left="360"/>
        <w:rPr>
          <w:rFonts w:hint="default" w:ascii="Times New Roman" w:hAnsi="Times New Roman" w:cs="Times New Roman"/>
          <w:sz w:val="24"/>
          <w:szCs w:val="24"/>
        </w:rPr>
      </w:pPr>
    </w:p>
    <w:p w14:paraId="0862E066">
      <w:pPr>
        <w:pStyle w:val="7"/>
        <w:ind w:left="360"/>
        <w:rPr>
          <w:rFonts w:hint="default" w:ascii="Times New Roman" w:hAnsi="Times New Roman" w:cs="Times New Roman"/>
          <w:sz w:val="24"/>
          <w:szCs w:val="24"/>
        </w:rPr>
      </w:pPr>
    </w:p>
    <w:p w14:paraId="119DD53C">
      <w:pPr>
        <w:pStyle w:val="7"/>
        <w:rPr>
          <w:rFonts w:hint="default" w:ascii="Times New Roman" w:hAnsi="Times New Roman" w:cs="Times New Roman"/>
          <w:b/>
          <w:bCs/>
          <w:spacing w:val="-2"/>
          <w:sz w:val="28"/>
          <w:szCs w:val="28"/>
        </w:rPr>
      </w:pPr>
      <w:r>
        <w:rPr>
          <w:rFonts w:hint="default" w:ascii="Times New Roman" w:hAnsi="Times New Roman" w:cs="Times New Roman"/>
          <w:b/>
          <w:bCs/>
          <w:sz w:val="28"/>
          <w:szCs w:val="28"/>
        </w:rPr>
        <w:t>API</w:t>
      </w:r>
      <w:r>
        <w:rPr>
          <w:rFonts w:hint="default" w:ascii="Times New Roman" w:hAnsi="Times New Roman" w:cs="Times New Roman"/>
          <w:b/>
          <w:bCs/>
          <w:spacing w:val="-5"/>
          <w:sz w:val="28"/>
          <w:szCs w:val="28"/>
        </w:rPr>
        <w:t xml:space="preserve"> </w:t>
      </w:r>
      <w:r>
        <w:rPr>
          <w:rFonts w:hint="default" w:ascii="Times New Roman" w:hAnsi="Times New Roman" w:cs="Times New Roman"/>
          <w:b/>
          <w:bCs/>
          <w:sz w:val="28"/>
          <w:szCs w:val="28"/>
        </w:rPr>
        <w:t>Integration</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and</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Project</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2"/>
          <w:sz w:val="28"/>
          <w:szCs w:val="28"/>
        </w:rPr>
        <w:t>Linking</w:t>
      </w:r>
    </w:p>
    <w:p w14:paraId="097AD9B8">
      <w:pPr>
        <w:pStyle w:val="7"/>
        <w:rPr>
          <w:rFonts w:hint="default" w:ascii="Times New Roman" w:hAnsi="Times New Roman" w:cs="Times New Roman"/>
          <w:b/>
          <w:bCs/>
          <w:spacing w:val="-2"/>
          <w:sz w:val="24"/>
          <w:szCs w:val="24"/>
        </w:rPr>
      </w:pPr>
    </w:p>
    <w:p w14:paraId="54A7159C">
      <w:pPr>
        <w:pStyle w:val="7"/>
        <w:rPr>
          <w:rFonts w:hint="default" w:ascii="Times New Roman" w:hAnsi="Times New Roman" w:cs="Times New Roman"/>
          <w:b/>
          <w:bCs/>
          <w:spacing w:val="-2"/>
          <w:sz w:val="24"/>
          <w:szCs w:val="24"/>
        </w:rPr>
      </w:pPr>
    </w:p>
    <w:p w14:paraId="7998707A">
      <w:pPr>
        <w:pStyle w:val="4"/>
        <w:keepNext w:val="0"/>
        <w:keepLines w:val="0"/>
        <w:widowControl/>
        <w:suppressLineNumbers w:val="0"/>
        <w:ind w:left="0" w:leftChars="0" w:firstLine="0" w:firstLineChars="0"/>
        <w:rPr>
          <w:rStyle w:val="12"/>
          <w:rFonts w:hint="default" w:ascii="Times New Roman" w:hAnsi="Times New Roman" w:cs="Times New Roman"/>
          <w:b/>
          <w:bCs/>
          <w:sz w:val="24"/>
          <w:szCs w:val="24"/>
          <w:lang w:val="en-US"/>
        </w:rPr>
      </w:pPr>
      <w:r>
        <w:rPr>
          <w:rStyle w:val="12"/>
          <w:rFonts w:hint="default" w:ascii="Times New Roman" w:hAnsi="Times New Roman" w:cs="Times New Roman"/>
          <w:b/>
          <w:bCs/>
          <w:sz w:val="24"/>
          <w:szCs w:val="24"/>
        </w:rPr>
        <w:t xml:space="preserve">API Overview and Endpoints </w:t>
      </w:r>
      <w:r>
        <w:rPr>
          <w:rStyle w:val="12"/>
          <w:rFonts w:hint="default" w:ascii="Times New Roman" w:hAnsi="Times New Roman" w:cs="Times New Roman"/>
          <w:b/>
          <w:bCs/>
          <w:sz w:val="24"/>
          <w:szCs w:val="24"/>
          <w:lang w:val="en-US"/>
        </w:rPr>
        <w:t xml:space="preserve"> </w:t>
      </w:r>
    </w:p>
    <w:p w14:paraId="7D3EA1E7">
      <w:pPr>
        <w:pStyle w:val="4"/>
        <w:keepNext w:val="0"/>
        <w:keepLines w:val="0"/>
        <w:widowControl/>
        <w:suppressLineNumbers w:val="0"/>
        <w:ind w:left="0" w:leftChars="0" w:firstLine="0" w:firstLineChars="0"/>
        <w:rPr>
          <w:rStyle w:val="12"/>
          <w:rFonts w:hint="default" w:ascii="Times New Roman" w:hAnsi="Times New Roman" w:cs="Times New Roman"/>
          <w:b/>
          <w:bCs/>
          <w:sz w:val="24"/>
          <w:szCs w:val="24"/>
          <w:lang w:val="en-US"/>
        </w:rPr>
      </w:pPr>
    </w:p>
    <w:p w14:paraId="6366137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Dubljly API</w:t>
      </w:r>
      <w:r>
        <w:rPr>
          <w:rFonts w:hint="default" w:ascii="Times New Roman" w:hAnsi="Times New Roman" w:cs="Times New Roman"/>
          <w:sz w:val="24"/>
          <w:szCs w:val="24"/>
        </w:rPr>
        <w:t xml:space="preserve">, built using </w:t>
      </w:r>
      <w:r>
        <w:rPr>
          <w:rStyle w:val="12"/>
          <w:rFonts w:hint="default" w:ascii="Times New Roman" w:hAnsi="Times New Roman" w:cs="Times New Roman"/>
          <w:sz w:val="24"/>
          <w:szCs w:val="24"/>
        </w:rPr>
        <w:t>Django REST Framework (DRF)</w:t>
      </w:r>
      <w:r>
        <w:rPr>
          <w:rFonts w:hint="default" w:ascii="Times New Roman" w:hAnsi="Times New Roman" w:cs="Times New Roman"/>
          <w:sz w:val="24"/>
          <w:szCs w:val="24"/>
        </w:rPr>
        <w:t>, is the core communication layer that connects the frontend interface with the backend processing engine. It provides programmatic access to essential services such as video downloading, audio extraction, speech-to-text transcription, and retrieval of processed assets.</w:t>
      </w:r>
    </w:p>
    <w:p w14:paraId="78AFED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API enables seamless integration and automation of the entire dubbing pipeline, facilitating real-time interaction between components and allowing for future scalability and modular upgrades.</w:t>
      </w:r>
    </w:p>
    <w:p w14:paraId="29309F5E">
      <w:pPr>
        <w:pStyle w:val="4"/>
        <w:keepNext w:val="0"/>
        <w:keepLines w:val="0"/>
        <w:widowControl/>
        <w:suppressLineNumbers w:val="0"/>
        <w:rPr>
          <w:rStyle w:val="12"/>
          <w:rFonts w:hint="default" w:ascii="Times New Roman" w:hAnsi="Times New Roman" w:cs="Times New Roman"/>
          <w:b/>
          <w:bCs/>
          <w:sz w:val="24"/>
          <w:szCs w:val="24"/>
          <w:lang w:val="en-US"/>
        </w:rPr>
      </w:pPr>
    </w:p>
    <w:p w14:paraId="3D4CA45C">
      <w:pPr>
        <w:pStyle w:val="4"/>
        <w:keepNext w:val="0"/>
        <w:keepLines w:val="0"/>
        <w:widowControl/>
        <w:suppressLineNumbers w:val="0"/>
        <w:rPr>
          <w:rStyle w:val="12"/>
          <w:rFonts w:hint="default" w:ascii="Times New Roman" w:hAnsi="Times New Roman" w:cs="Times New Roman"/>
          <w:b/>
          <w:bCs/>
          <w:sz w:val="24"/>
          <w:szCs w:val="24"/>
        </w:rPr>
      </w:pPr>
    </w:p>
    <w:p w14:paraId="6B25F003">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12"/>
          <w:rFonts w:hint="default" w:ascii="Times New Roman" w:hAnsi="Times New Roman" w:cs="Times New Roman"/>
          <w:b/>
          <w:bCs/>
          <w:sz w:val="24"/>
          <w:szCs w:val="24"/>
        </w:rPr>
        <w:t>1. Submit YouTube Link</w:t>
      </w:r>
    </w:p>
    <w:p w14:paraId="5BE757C5">
      <w:pPr>
        <w:pStyle w:val="7"/>
        <w:ind w:left="360"/>
        <w:rPr>
          <w:rFonts w:hint="default" w:ascii="Times New Roman" w:hAnsi="Times New Roman" w:eastAsia="SimSun" w:cs="Times New Roman"/>
          <w:b/>
          <w:bCs/>
          <w:sz w:val="24"/>
          <w:szCs w:val="24"/>
        </w:rPr>
      </w:pPr>
    </w:p>
    <w:p w14:paraId="6FA6A7BB">
      <w:pPr>
        <w:pStyle w:val="7"/>
        <w:ind w:left="360"/>
        <w:rPr>
          <w:rFonts w:hint="default" w:ascii="Times New Roman" w:hAnsi="Times New Roman" w:eastAsia="SimSun" w:cs="Times New Roman"/>
          <w:b/>
          <w:bCs/>
          <w:sz w:val="24"/>
          <w:szCs w:val="24"/>
        </w:rPr>
      </w:pPr>
    </w:p>
    <w:p w14:paraId="25DC1E38">
      <w:pPr>
        <w:pStyle w:val="7"/>
        <w:ind w:firstLine="361" w:firstLineChars="150"/>
        <w:rPr>
          <w:rFonts w:hint="default" w:ascii="Times New Roman" w:hAnsi="Times New Roman" w:eastAsia="SimSun" w:cs="Times New Roman"/>
          <w:b/>
          <w:bCs/>
          <w:color w:val="77933C" w:themeColor="accent3" w:themeShade="BF"/>
          <w:sz w:val="24"/>
          <w:szCs w:val="24"/>
        </w:rPr>
      </w:pPr>
      <w:r>
        <w:rPr>
          <w:rFonts w:hint="default" w:ascii="Times New Roman" w:hAnsi="Times New Roman" w:eastAsia="SimSun" w:cs="Times New Roman"/>
          <w:b/>
          <w:bCs/>
          <w:color w:val="77933C" w:themeColor="accent3" w:themeShade="BF"/>
          <w:sz w:val="24"/>
          <w:szCs w:val="24"/>
        </w:rPr>
        <w:t>POST /api/video/</w:t>
      </w:r>
    </w:p>
    <w:p w14:paraId="5D156CB5">
      <w:pPr>
        <w:pStyle w:val="7"/>
        <w:ind w:left="360"/>
        <w:rPr>
          <w:rFonts w:hint="default" w:ascii="Times New Roman" w:hAnsi="Times New Roman" w:eastAsia="SimSun" w:cs="Times New Roman"/>
          <w:b/>
          <w:bCs/>
          <w:color w:val="77933C" w:themeColor="accent3" w:themeShade="BF"/>
          <w:sz w:val="24"/>
          <w:szCs w:val="24"/>
        </w:rPr>
      </w:pPr>
    </w:p>
    <w:p w14:paraId="7B62E1FD">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Description: Accepts a YouTube video URL, downloads the video, and stores metadata.</w:t>
      </w:r>
    </w:p>
    <w:p w14:paraId="5B53776B">
      <w:pPr>
        <w:pStyle w:val="7"/>
        <w:ind w:left="360"/>
        <w:rPr>
          <w:rFonts w:hint="default" w:ascii="Times New Roman" w:hAnsi="Times New Roman" w:eastAsia="SimSun" w:cs="Times New Roman"/>
          <w:b/>
          <w:bCs/>
          <w:sz w:val="24"/>
          <w:szCs w:val="24"/>
        </w:rPr>
      </w:pPr>
    </w:p>
    <w:p w14:paraId="3923020E">
      <w:pPr>
        <w:pStyle w:val="7"/>
        <w:ind w:left="360"/>
        <w:rPr>
          <w:rFonts w:hint="default" w:ascii="Times New Roman" w:hAnsi="Times New Roman" w:eastAsia="SimSun" w:cs="Times New Roman"/>
          <w:b/>
          <w:bCs/>
          <w:sz w:val="24"/>
          <w:szCs w:val="24"/>
        </w:rPr>
      </w:pPr>
    </w:p>
    <w:p w14:paraId="5A0DA0EC">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Request Body:</w:t>
      </w:r>
    </w:p>
    <w:p w14:paraId="2B0D05DC">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365E153B">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"url": "https://www.youtube.com/watch?v=example"</w:t>
      </w:r>
    </w:p>
    <w:p w14:paraId="2CA0D05E">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39643833">
      <w:pPr>
        <w:pStyle w:val="7"/>
        <w:ind w:left="360"/>
        <w:rPr>
          <w:rFonts w:hint="default" w:ascii="Times New Roman" w:hAnsi="Times New Roman" w:eastAsia="SimSun" w:cs="Times New Roman"/>
          <w:b/>
          <w:bCs/>
          <w:sz w:val="24"/>
          <w:szCs w:val="24"/>
        </w:rPr>
      </w:pPr>
    </w:p>
    <w:p w14:paraId="6F8F5FD8">
      <w:pPr>
        <w:pStyle w:val="7"/>
        <w:ind w:left="360"/>
        <w:rPr>
          <w:rFonts w:hint="default" w:ascii="Times New Roman" w:hAnsi="Times New Roman" w:eastAsia="SimSun" w:cs="Times New Roman"/>
          <w:b/>
          <w:bCs/>
          <w:sz w:val="24"/>
          <w:szCs w:val="24"/>
        </w:rPr>
      </w:pPr>
    </w:p>
    <w:p w14:paraId="0687EF3A">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Response:</w:t>
      </w:r>
    </w:p>
    <w:p w14:paraId="7D06C870">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0ECA0C78">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"video_id": "abc123",</w:t>
      </w:r>
    </w:p>
    <w:p w14:paraId="4A0CBE3F">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"status": "processing"</w:t>
      </w:r>
    </w:p>
    <w:p w14:paraId="0FD7C66E">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4E619047">
      <w:pPr>
        <w:pStyle w:val="7"/>
        <w:ind w:left="360"/>
        <w:rPr>
          <w:rFonts w:hint="default" w:ascii="Times New Roman" w:hAnsi="Times New Roman" w:eastAsia="SimSun" w:cs="Times New Roman"/>
          <w:b/>
          <w:bCs/>
          <w:sz w:val="24"/>
          <w:szCs w:val="24"/>
        </w:rPr>
      </w:pPr>
    </w:p>
    <w:p w14:paraId="4A298DE1">
      <w:pPr>
        <w:pStyle w:val="7"/>
        <w:ind w:left="360"/>
        <w:rPr>
          <w:rFonts w:hint="default" w:ascii="Times New Roman" w:hAnsi="Times New Roman" w:eastAsia="SimSun" w:cs="Times New Roman"/>
          <w:b/>
          <w:bCs/>
          <w:sz w:val="24"/>
          <w:szCs w:val="24"/>
        </w:rPr>
      </w:pPr>
    </w:p>
    <w:p w14:paraId="3920B208">
      <w:pPr>
        <w:pStyle w:val="7"/>
        <w:ind w:left="360"/>
        <w:rPr>
          <w:rFonts w:hint="default" w:ascii="Times New Roman" w:hAnsi="Times New Roman" w:eastAsia="SimSun" w:cs="Times New Roman"/>
          <w:b/>
          <w:bCs/>
          <w:sz w:val="24"/>
          <w:szCs w:val="24"/>
        </w:rPr>
      </w:pPr>
    </w:p>
    <w:p w14:paraId="60BE86D0">
      <w:pPr>
        <w:pStyle w:val="7"/>
        <w:ind w:left="360"/>
        <w:rPr>
          <w:rFonts w:hint="default" w:ascii="Times New Roman" w:hAnsi="Times New Roman" w:eastAsia="SimSun" w:cs="Times New Roman"/>
          <w:b/>
          <w:bCs/>
          <w:sz w:val="24"/>
          <w:szCs w:val="24"/>
        </w:rPr>
      </w:pPr>
    </w:p>
    <w:p w14:paraId="2D73C847">
      <w:pPr>
        <w:pStyle w:val="7"/>
        <w:ind w:left="360"/>
        <w:rPr>
          <w:rFonts w:hint="default" w:ascii="Times New Roman" w:hAnsi="Times New Roman" w:eastAsia="SimSun" w:cs="Times New Roman"/>
          <w:b/>
          <w:bCs/>
          <w:sz w:val="24"/>
          <w:szCs w:val="24"/>
        </w:rPr>
      </w:pPr>
    </w:p>
    <w:p w14:paraId="634DD9EC">
      <w:pPr>
        <w:pStyle w:val="7"/>
        <w:ind w:left="360"/>
        <w:rPr>
          <w:rFonts w:hint="default" w:ascii="Times New Roman" w:hAnsi="Times New Roman" w:eastAsia="SimSun" w:cs="Times New Roman"/>
          <w:b/>
          <w:bCs/>
          <w:sz w:val="24"/>
          <w:szCs w:val="24"/>
        </w:rPr>
      </w:pPr>
    </w:p>
    <w:p w14:paraId="707419FF">
      <w:pPr>
        <w:pStyle w:val="7"/>
        <w:ind w:left="360"/>
        <w:rPr>
          <w:rFonts w:hint="default" w:ascii="Times New Roman" w:hAnsi="Times New Roman" w:eastAsia="SimSun" w:cs="Times New Roman"/>
          <w:b/>
          <w:bCs/>
          <w:sz w:val="24"/>
          <w:szCs w:val="24"/>
        </w:rPr>
      </w:pPr>
    </w:p>
    <w:p w14:paraId="5C161A94">
      <w:pPr>
        <w:pStyle w:val="7"/>
        <w:ind w:left="360"/>
        <w:rPr>
          <w:rFonts w:hint="default" w:ascii="Times New Roman" w:hAnsi="Times New Roman" w:eastAsia="SimSun" w:cs="Times New Roman"/>
          <w:b/>
          <w:bCs/>
          <w:sz w:val="24"/>
          <w:szCs w:val="24"/>
        </w:rPr>
      </w:pPr>
    </w:p>
    <w:p w14:paraId="361AFA1D">
      <w:pPr>
        <w:pStyle w:val="7"/>
        <w:ind w:left="360"/>
        <w:rPr>
          <w:rFonts w:hint="default" w:ascii="Times New Roman" w:hAnsi="Times New Roman" w:eastAsia="SimSun" w:cs="Times New Roman"/>
          <w:b/>
          <w:bCs/>
          <w:sz w:val="24"/>
          <w:szCs w:val="24"/>
        </w:rPr>
      </w:pPr>
    </w:p>
    <w:p w14:paraId="4DB665F2">
      <w:pPr>
        <w:pStyle w:val="7"/>
        <w:ind w:left="360"/>
        <w:rPr>
          <w:rFonts w:hint="default" w:ascii="Times New Roman" w:hAnsi="Times New Roman" w:eastAsia="SimSun" w:cs="Times New Roman"/>
          <w:b/>
          <w:bCs/>
          <w:sz w:val="24"/>
          <w:szCs w:val="24"/>
        </w:rPr>
      </w:pPr>
    </w:p>
    <w:p w14:paraId="4197652F">
      <w:pPr>
        <w:pStyle w:val="7"/>
        <w:ind w:left="360"/>
        <w:rPr>
          <w:rFonts w:hint="default" w:ascii="Times New Roman" w:hAnsi="Times New Roman" w:eastAsia="SimSun" w:cs="Times New Roman"/>
          <w:b/>
          <w:bCs/>
          <w:sz w:val="24"/>
          <w:szCs w:val="24"/>
        </w:rPr>
      </w:pPr>
    </w:p>
    <w:p w14:paraId="61C97E65">
      <w:pPr>
        <w:pStyle w:val="7"/>
        <w:ind w:left="360"/>
        <w:rPr>
          <w:rFonts w:hint="default" w:ascii="Times New Roman" w:hAnsi="Times New Roman" w:eastAsia="SimSun" w:cs="Times New Roman"/>
          <w:b/>
          <w:bCs/>
          <w:sz w:val="24"/>
          <w:szCs w:val="24"/>
        </w:rPr>
      </w:pPr>
    </w:p>
    <w:p w14:paraId="2520A8C6">
      <w:pPr>
        <w:pStyle w:val="7"/>
        <w:ind w:left="360"/>
        <w:rPr>
          <w:rFonts w:hint="default" w:ascii="Times New Roman" w:hAnsi="Times New Roman" w:eastAsia="SimSun" w:cs="Times New Roman"/>
          <w:b/>
          <w:bCs/>
          <w:sz w:val="24"/>
          <w:szCs w:val="24"/>
        </w:rPr>
      </w:pPr>
    </w:p>
    <w:p w14:paraId="53422542">
      <w:pPr>
        <w:pStyle w:val="7"/>
        <w:ind w:left="360"/>
        <w:rPr>
          <w:rFonts w:hint="default" w:ascii="Times New Roman" w:hAnsi="Times New Roman" w:eastAsia="SimSun" w:cs="Times New Roman"/>
          <w:b/>
          <w:bCs/>
          <w:sz w:val="24"/>
          <w:szCs w:val="24"/>
        </w:rPr>
      </w:pPr>
    </w:p>
    <w:p w14:paraId="04AAF0CC">
      <w:pPr>
        <w:pStyle w:val="7"/>
        <w:ind w:left="360"/>
        <w:rPr>
          <w:rFonts w:hint="default" w:ascii="Times New Roman" w:hAnsi="Times New Roman" w:eastAsia="SimSun" w:cs="Times New Roman"/>
          <w:b/>
          <w:bCs/>
          <w:sz w:val="24"/>
          <w:szCs w:val="24"/>
        </w:rPr>
      </w:pPr>
    </w:p>
    <w:p w14:paraId="02A8E4AC">
      <w:pPr>
        <w:pStyle w:val="7"/>
        <w:ind w:left="360"/>
        <w:rPr>
          <w:rFonts w:hint="default" w:ascii="Times New Roman" w:hAnsi="Times New Roman" w:eastAsia="SimSun" w:cs="Times New Roman"/>
          <w:b/>
          <w:bCs/>
          <w:sz w:val="24"/>
          <w:szCs w:val="24"/>
        </w:rPr>
      </w:pPr>
    </w:p>
    <w:p w14:paraId="12B1C29D">
      <w:pPr>
        <w:pStyle w:val="4"/>
        <w:keepNext w:val="0"/>
        <w:keepLines w:val="0"/>
        <w:widowControl/>
        <w:numPr>
          <w:numId w:val="0"/>
        </w:numPr>
        <w:suppressLineNumbers w:val="0"/>
        <w:ind w:right="0" w:rightChars="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en-US"/>
        </w:rPr>
        <w:t>2.BOST</w:t>
      </w:r>
      <w:r>
        <w:rPr>
          <w:rStyle w:val="12"/>
          <w:rFonts w:hint="default" w:ascii="Times New Roman" w:hAnsi="Times New Roman" w:cs="Times New Roman"/>
          <w:b/>
          <w:bCs/>
          <w:sz w:val="24"/>
          <w:szCs w:val="24"/>
        </w:rPr>
        <w:t xml:space="preserve"> Video Details</w:t>
      </w:r>
    </w:p>
    <w:p w14:paraId="3A5E3A3A">
      <w:pPr>
        <w:pStyle w:val="4"/>
        <w:keepNext w:val="0"/>
        <w:keepLines w:val="0"/>
        <w:widowControl/>
        <w:numPr>
          <w:numId w:val="0"/>
        </w:numPr>
        <w:suppressLineNumbers w:val="0"/>
        <w:ind w:left="360" w:leftChars="0" w:right="0" w:rightChars="0"/>
        <w:rPr>
          <w:rStyle w:val="12"/>
          <w:rFonts w:hint="default" w:ascii="Times New Roman" w:hAnsi="Times New Roman" w:cs="Times New Roman"/>
          <w:b/>
          <w:bCs/>
          <w:sz w:val="24"/>
          <w:szCs w:val="24"/>
        </w:rPr>
      </w:pPr>
    </w:p>
    <w:p w14:paraId="0D89093D">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BOST</w:t>
      </w:r>
      <w:r>
        <w:rPr>
          <w:rFonts w:hint="default" w:ascii="Times New Roman" w:hAnsi="Times New Roman" w:eastAsia="SimSun" w:cs="Times New Roman"/>
          <w:b/>
          <w:bCs/>
          <w:sz w:val="24"/>
          <w:szCs w:val="24"/>
        </w:rPr>
        <w:t xml:space="preserve"> /api/video/&lt;video_id&gt;/</w:t>
      </w:r>
    </w:p>
    <w:p w14:paraId="101E86D3">
      <w:pPr>
        <w:pStyle w:val="7"/>
        <w:ind w:left="360"/>
        <w:rPr>
          <w:rFonts w:hint="default" w:ascii="Times New Roman" w:hAnsi="Times New Roman" w:eastAsia="SimSun" w:cs="Times New Roman"/>
          <w:b/>
          <w:bCs/>
          <w:sz w:val="24"/>
          <w:szCs w:val="24"/>
        </w:rPr>
      </w:pPr>
    </w:p>
    <w:p w14:paraId="2F1E236B">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Description: Returns video metadata, title, processing status, and download URLs.</w:t>
      </w:r>
    </w:p>
    <w:p w14:paraId="2F6BEE35">
      <w:pPr>
        <w:pStyle w:val="7"/>
        <w:ind w:left="360"/>
        <w:rPr>
          <w:rFonts w:hint="default" w:ascii="Times New Roman" w:hAnsi="Times New Roman" w:eastAsia="SimSun" w:cs="Times New Roman"/>
          <w:b/>
          <w:bCs/>
          <w:sz w:val="24"/>
          <w:szCs w:val="24"/>
        </w:rPr>
      </w:pPr>
    </w:p>
    <w:p w14:paraId="4FCA60A4">
      <w:pPr>
        <w:pStyle w:val="7"/>
        <w:rPr>
          <w:rFonts w:hint="default" w:ascii="Times New Roman" w:hAnsi="Times New Roman" w:eastAsia="SimSun" w:cs="Times New Roman"/>
          <w:b/>
          <w:bCs/>
          <w:sz w:val="24"/>
          <w:szCs w:val="24"/>
          <w:lang w:val="en-US"/>
        </w:rPr>
      </w:pPr>
    </w:p>
    <w:p w14:paraId="65453B3A">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Response:</w:t>
      </w:r>
    </w:p>
    <w:p w14:paraId="24826EDC">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4825623F">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"title": "Physics Lecture - Chapter 1",</w:t>
      </w:r>
    </w:p>
    <w:p w14:paraId="4CD12002">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"status": "completed",</w:t>
      </w:r>
    </w:p>
    <w:p w14:paraId="3959F04E">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"mp4_url": "/media/video/abc123.mp4",</w:t>
      </w:r>
    </w:p>
    <w:p w14:paraId="0DB1EB03">
      <w:pPr>
        <w:pStyle w:val="7"/>
        <w:ind w:left="36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 xml:space="preserve">  "mp3_url": "/media/audio/abc123.mp3"</w:t>
      </w:r>
    </w:p>
    <w:p w14:paraId="7581F632">
      <w:pPr>
        <w:pStyle w:val="7"/>
        <w:ind w:left="36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t>
      </w:r>
    </w:p>
    <w:p w14:paraId="55E9C620">
      <w:pPr>
        <w:pStyle w:val="7"/>
        <w:ind w:left="360"/>
        <w:rPr>
          <w:rFonts w:hint="default" w:ascii="Times New Roman" w:hAnsi="Times New Roman" w:eastAsia="SimSun" w:cs="Times New Roman"/>
          <w:b/>
          <w:bCs/>
          <w:sz w:val="24"/>
          <w:szCs w:val="24"/>
        </w:rPr>
      </w:pPr>
    </w:p>
    <w:p w14:paraId="5883972F">
      <w:pPr>
        <w:pStyle w:val="7"/>
        <w:rPr>
          <w:rFonts w:hint="default" w:ascii="Times New Roman" w:hAnsi="Times New Roman" w:eastAsia="SimSun" w:cs="Times New Roman"/>
          <w:b/>
          <w:bCs/>
          <w:sz w:val="24"/>
          <w:szCs w:val="24"/>
        </w:rPr>
      </w:pPr>
    </w:p>
    <w:p w14:paraId="67C97AFF">
      <w:pPr>
        <w:pStyle w:val="7"/>
        <w:numPr>
          <w:numId w:val="0"/>
        </w:numPr>
        <w:ind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URL Submission Integration</w:t>
      </w:r>
    </w:p>
    <w:p w14:paraId="74A3058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step allows users to </w:t>
      </w:r>
      <w:r>
        <w:rPr>
          <w:rStyle w:val="12"/>
          <w:rFonts w:hint="default" w:ascii="Times New Roman" w:hAnsi="Times New Roman" w:cs="Times New Roman"/>
          <w:sz w:val="24"/>
          <w:szCs w:val="24"/>
        </w:rPr>
        <w:t>submit a video URL</w:t>
      </w:r>
      <w:r>
        <w:rPr>
          <w:rFonts w:hint="default" w:ascii="Times New Roman" w:hAnsi="Times New Roman" w:cs="Times New Roman"/>
          <w:sz w:val="24"/>
          <w:szCs w:val="24"/>
        </w:rPr>
        <w:t xml:space="preserve"> (primarily from YouTube or other educational platforms) through the user interface, triggering the backend processing pipeline via the Django API. This feature is essential for enabling seamless access to video content without requiring file uploads.</w:t>
      </w:r>
    </w:p>
    <w:p w14:paraId="40A33C7D">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Frontend Behavior (UI)</w:t>
      </w:r>
    </w:p>
    <w:p w14:paraId="55F3B786">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As seen in the current UI screen:</w:t>
      </w:r>
    </w:p>
    <w:p w14:paraId="53F40D26">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The user is presented with a </w:t>
      </w:r>
      <w:r>
        <w:rPr>
          <w:rStyle w:val="12"/>
          <w:rFonts w:hint="default" w:ascii="Times New Roman" w:hAnsi="Times New Roman" w:cs="Times New Roman"/>
          <w:sz w:val="24"/>
          <w:szCs w:val="24"/>
        </w:rPr>
        <w:t>URL input field</w:t>
      </w:r>
      <w:r>
        <w:rPr>
          <w:rFonts w:hint="default" w:ascii="Times New Roman" w:hAnsi="Times New Roman" w:cs="Times New Roman"/>
          <w:sz w:val="24"/>
          <w:szCs w:val="24"/>
        </w:rPr>
        <w:t xml:space="preserve"> and a </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cs/>
          <w:lang w:bidi="ar-SA"/>
        </w:rPr>
        <w:t>معالجة</w:t>
      </w:r>
      <w:r>
        <w:rPr>
          <w:rStyle w:val="12"/>
          <w:rFonts w:hint="default" w:ascii="Times New Roman" w:hAnsi="Times New Roman" w:cs="Times New Roman"/>
          <w:sz w:val="24"/>
          <w:szCs w:val="24"/>
          <w:cs w:val="0"/>
          <w:lang/>
        </w:rPr>
        <w:t>” (Process)</w:t>
      </w:r>
      <w:r>
        <w:rPr>
          <w:rFonts w:hint="default" w:ascii="Times New Roman" w:hAnsi="Times New Roman" w:cs="Times New Roman"/>
          <w:sz w:val="24"/>
          <w:szCs w:val="24"/>
        </w:rPr>
        <w:t xml:space="preserve"> button.</w:t>
      </w:r>
    </w:p>
    <w:p w14:paraId="2F0C7B5C">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 input field expects a </w:t>
      </w:r>
      <w:r>
        <w:rPr>
          <w:rStyle w:val="12"/>
          <w:rFonts w:hint="default" w:ascii="Times New Roman" w:hAnsi="Times New Roman" w:cs="Times New Roman"/>
          <w:sz w:val="24"/>
          <w:szCs w:val="24"/>
        </w:rPr>
        <w:t>valid YouTube link</w:t>
      </w:r>
      <w:r>
        <w:rPr>
          <w:rFonts w:hint="default" w:ascii="Times New Roman" w:hAnsi="Times New Roman" w:cs="Times New Roman"/>
          <w:sz w:val="24"/>
          <w:szCs w:val="24"/>
        </w:rPr>
        <w:t>, such as:</w:t>
      </w:r>
    </w:p>
    <w:p w14:paraId="7725F0A0">
      <w:pPr>
        <w:pStyle w:val="7"/>
        <w:numPr>
          <w:numId w:val="0"/>
        </w:numPr>
        <w:ind w:right="0" w:rightChars="0"/>
        <w:rPr>
          <w:rFonts w:hint="default" w:ascii="Times New Roman" w:hAnsi="Times New Roman" w:eastAsia="SimSun" w:cs="Times New Roman"/>
          <w:color w:val="77933C" w:themeColor="accent3" w:themeShade="BF"/>
          <w:sz w:val="24"/>
          <w:szCs w:val="24"/>
          <w:lang w:val="en-US"/>
        </w:rPr>
      </w:pPr>
      <w:r>
        <w:rPr>
          <w:rFonts w:hint="default" w:ascii="Times New Roman" w:hAnsi="Times New Roman" w:eastAsia="SimSun" w:cs="Times New Roman"/>
          <w:color w:val="77933C" w:themeColor="accent3" w:themeShade="BF"/>
          <w:sz w:val="24"/>
          <w:szCs w:val="24"/>
          <w:lang w:val="en-US"/>
        </w:rPr>
        <w:t>https://www.youtube.com/watch?v=VIDEO_ID</w:t>
      </w:r>
    </w:p>
    <w:p w14:paraId="7B52F1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the user clicks "</w:t>
      </w:r>
      <w:r>
        <w:rPr>
          <w:rFonts w:hint="default" w:ascii="Times New Roman" w:hAnsi="Times New Roman" w:cs="Times New Roman"/>
          <w:sz w:val="24"/>
          <w:szCs w:val="24"/>
          <w:cs/>
          <w:lang w:bidi="ar-SA"/>
        </w:rPr>
        <w:t>معالجة</w:t>
      </w:r>
      <w:r>
        <w:rPr>
          <w:rFonts w:hint="default" w:ascii="Times New Roman" w:hAnsi="Times New Roman" w:cs="Times New Roman"/>
          <w:sz w:val="24"/>
          <w:szCs w:val="24"/>
          <w:cs w:val="0"/>
          <w:lang/>
        </w:rPr>
        <w:t xml:space="preserve">", the URL is sent via an HTTP </w:t>
      </w:r>
      <w:r>
        <w:rPr>
          <w:rStyle w:val="8"/>
          <w:rFonts w:hint="default" w:ascii="Times New Roman" w:hAnsi="Times New Roman" w:cs="Times New Roman"/>
          <w:sz w:val="24"/>
          <w:szCs w:val="24"/>
        </w:rPr>
        <w:t>POST</w:t>
      </w:r>
      <w:r>
        <w:rPr>
          <w:rFonts w:hint="default" w:ascii="Times New Roman" w:hAnsi="Times New Roman" w:cs="Times New Roman"/>
          <w:sz w:val="24"/>
          <w:szCs w:val="24"/>
        </w:rPr>
        <w:t xml:space="preserve"> request to the backend API endpoint:</w:t>
      </w:r>
    </w:p>
    <w:p w14:paraId="29C9EEE2">
      <w:pPr>
        <w:pStyle w:val="7"/>
        <w:numPr>
          <w:numId w:val="0"/>
        </w:numPr>
        <w:ind w:right="0" w:righ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When the user submits the URL, the frontend sends a </w:t>
      </w:r>
      <w:r>
        <w:rPr>
          <w:rStyle w:val="8"/>
          <w:rFonts w:hint="default" w:ascii="Times New Roman" w:hAnsi="Times New Roman" w:eastAsia="SimSun" w:cs="Times New Roman"/>
          <w:sz w:val="24"/>
          <w:szCs w:val="24"/>
        </w:rPr>
        <w:t>POST</w:t>
      </w:r>
      <w:r>
        <w:rPr>
          <w:rFonts w:hint="default" w:ascii="Times New Roman" w:hAnsi="Times New Roman" w:eastAsia="SimSun" w:cs="Times New Roman"/>
          <w:sz w:val="24"/>
          <w:szCs w:val="24"/>
        </w:rPr>
        <w:t xml:space="preserve"> request</w:t>
      </w:r>
      <w:r>
        <w:rPr>
          <w:rFonts w:hint="default" w:ascii="Times New Roman" w:hAnsi="Times New Roman" w:eastAsia="SimSun" w:cs="Times New Roman"/>
          <w:sz w:val="24"/>
          <w:szCs w:val="24"/>
          <w:lang w:val="en-US"/>
        </w:rPr>
        <w:t xml:space="preserve"> in API</w:t>
      </w:r>
    </w:p>
    <w:p w14:paraId="3041DD37">
      <w:pPr>
        <w:pStyle w:val="7"/>
        <w:numPr>
          <w:numId w:val="0"/>
        </w:numPr>
        <w:ind w:right="0" w:rightChars="0"/>
        <w:rPr>
          <w:rFonts w:hint="default" w:ascii="Times New Roman" w:hAnsi="Times New Roman" w:eastAsia="SimSun" w:cs="Times New Roman"/>
          <w:sz w:val="24"/>
          <w:szCs w:val="24"/>
          <w:lang w:val="en-US"/>
        </w:rPr>
      </w:pPr>
    </w:p>
    <w:p w14:paraId="1402DF94">
      <w:pPr>
        <w:pStyle w:val="7"/>
        <w:numPr>
          <w:numId w:val="0"/>
        </w:numPr>
        <w:ind w:right="0" w:rightChars="0"/>
        <w:rPr>
          <w:rFonts w:hint="default" w:ascii="Times New Roman" w:hAnsi="Times New Roman" w:eastAsia="SimSu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9"/>
        <w:gridCol w:w="3661"/>
        <w:gridCol w:w="860"/>
        <w:gridCol w:w="1087"/>
        <w:gridCol w:w="4033"/>
      </w:tblGrid>
      <w:tr w14:paraId="6B097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49D99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Step</w:t>
            </w:r>
          </w:p>
        </w:tc>
        <w:tc>
          <w:tcPr>
            <w:tcW w:w="0" w:type="auto"/>
            <w:shd w:val="clear"/>
            <w:vAlign w:val="center"/>
          </w:tcPr>
          <w:p w14:paraId="45EE82E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Action</w:t>
            </w:r>
          </w:p>
        </w:tc>
        <w:tc>
          <w:tcPr>
            <w:tcW w:w="0" w:type="auto"/>
            <w:shd w:val="clear"/>
            <w:vAlign w:val="center"/>
          </w:tcPr>
          <w:p w14:paraId="6AEA9C4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Method</w:t>
            </w:r>
          </w:p>
        </w:tc>
        <w:tc>
          <w:tcPr>
            <w:tcW w:w="0" w:type="auto"/>
            <w:shd w:val="clear"/>
            <w:vAlign w:val="center"/>
          </w:tcPr>
          <w:p w14:paraId="74015F0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Endpoint</w:t>
            </w:r>
          </w:p>
        </w:tc>
        <w:tc>
          <w:tcPr>
            <w:tcW w:w="0" w:type="auto"/>
            <w:shd w:val="clear"/>
            <w:vAlign w:val="center"/>
          </w:tcPr>
          <w:p w14:paraId="44D4791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22D9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C428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1524B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enters video URL in the frontend</w:t>
            </w:r>
          </w:p>
        </w:tc>
        <w:tc>
          <w:tcPr>
            <w:tcW w:w="0" w:type="auto"/>
            <w:shd w:val="clear"/>
            <w:vAlign w:val="center"/>
          </w:tcPr>
          <w:p w14:paraId="464036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6902B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28180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Frontend captures the URL</w:t>
            </w:r>
          </w:p>
        </w:tc>
      </w:tr>
      <w:tr w14:paraId="4D61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F194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74C0BB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Submit button is clicked</w:t>
            </w:r>
          </w:p>
        </w:tc>
        <w:tc>
          <w:tcPr>
            <w:tcW w:w="0" w:type="auto"/>
            <w:shd w:val="clear"/>
            <w:vAlign w:val="center"/>
          </w:tcPr>
          <w:p w14:paraId="582220F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POST</w:t>
            </w:r>
          </w:p>
        </w:tc>
        <w:tc>
          <w:tcPr>
            <w:tcW w:w="0" w:type="auto"/>
            <w:shd w:val="clear"/>
            <w:vAlign w:val="center"/>
          </w:tcPr>
          <w:p w14:paraId="69706275">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/api/video/</w:t>
            </w:r>
          </w:p>
        </w:tc>
        <w:tc>
          <w:tcPr>
            <w:tcW w:w="0" w:type="auto"/>
            <w:shd w:val="clear"/>
            <w:vAlign w:val="center"/>
          </w:tcPr>
          <w:p w14:paraId="495F78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URL is sent to backend</w:t>
            </w:r>
          </w:p>
        </w:tc>
      </w:tr>
      <w:tr w14:paraId="75A73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2F9C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7B8762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Django API processes video</w:t>
            </w:r>
          </w:p>
        </w:tc>
        <w:tc>
          <w:tcPr>
            <w:tcW w:w="0" w:type="auto"/>
            <w:shd w:val="clear"/>
            <w:vAlign w:val="center"/>
          </w:tcPr>
          <w:p w14:paraId="71DC32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E735C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D4546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Video/audio is downloaded and processed</w:t>
            </w:r>
          </w:p>
        </w:tc>
      </w:tr>
      <w:tr w14:paraId="5C278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8C2B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59D714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Response returned to frontend</w:t>
            </w:r>
          </w:p>
        </w:tc>
        <w:tc>
          <w:tcPr>
            <w:tcW w:w="0" w:type="auto"/>
            <w:shd w:val="clear"/>
            <w:vAlign w:val="center"/>
          </w:tcPr>
          <w:p w14:paraId="248205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JSON</w:t>
            </w:r>
          </w:p>
        </w:tc>
        <w:tc>
          <w:tcPr>
            <w:tcW w:w="0" w:type="auto"/>
            <w:shd w:val="clear"/>
            <w:vAlign w:val="center"/>
          </w:tcPr>
          <w:p w14:paraId="13CA0B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ACC67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 is shown to the user</w:t>
            </w:r>
          </w:p>
        </w:tc>
      </w:tr>
    </w:tbl>
    <w:p w14:paraId="474B88A7">
      <w:pPr>
        <w:pStyle w:val="7"/>
        <w:numPr>
          <w:numId w:val="0"/>
        </w:numPr>
        <w:ind w:right="0" w:rightChars="0"/>
        <w:rPr>
          <w:rFonts w:hint="default" w:ascii="Times New Roman" w:hAnsi="Times New Roman" w:eastAsia="SimSun" w:cs="Times New Roman"/>
          <w:sz w:val="24"/>
          <w:szCs w:val="24"/>
          <w:lang w:val="en-US"/>
        </w:rPr>
      </w:pPr>
    </w:p>
    <w:p w14:paraId="656A56F4">
      <w:pPr>
        <w:pStyle w:val="7"/>
        <w:numPr>
          <w:numId w:val="0"/>
        </w:numPr>
        <w:ind w:right="0" w:rightChars="0"/>
        <w:rPr>
          <w:rFonts w:hint="default" w:ascii="Times New Roman" w:hAnsi="Times New Roman" w:eastAsia="SimSun" w:cs="Times New Roman"/>
          <w:sz w:val="24"/>
          <w:szCs w:val="24"/>
          <w:lang w:val="en-US"/>
        </w:rPr>
      </w:pPr>
    </w:p>
    <w:p w14:paraId="3594FFF8">
      <w:pPr>
        <w:pStyle w:val="7"/>
        <w:numPr>
          <w:numId w:val="0"/>
        </w:numPr>
        <w:ind w:right="0" w:rightChars="0"/>
        <w:rPr>
          <w:rFonts w:hint="default" w:ascii="Times New Roman" w:hAnsi="Times New Roman" w:eastAsia="SimSun" w:cs="Times New Roman"/>
          <w:sz w:val="24"/>
          <w:szCs w:val="24"/>
          <w:lang w:val="en-US"/>
        </w:rPr>
      </w:pPr>
    </w:p>
    <w:p w14:paraId="1D34A777">
      <w:pPr>
        <w:pStyle w:val="7"/>
        <w:numPr>
          <w:numId w:val="0"/>
        </w:numPr>
        <w:ind w:right="0" w:rightChars="0"/>
        <w:rPr>
          <w:rFonts w:hint="default" w:ascii="Times New Roman" w:hAnsi="Times New Roman" w:eastAsia="SimSun" w:cs="Times New Roman"/>
          <w:sz w:val="24"/>
          <w:szCs w:val="24"/>
          <w:lang w:val="en-US"/>
        </w:rPr>
      </w:pPr>
    </w:p>
    <w:p w14:paraId="407C5F85">
      <w:pPr>
        <w:pStyle w:val="7"/>
        <w:numPr>
          <w:numId w:val="0"/>
        </w:numPr>
        <w:ind w:right="0" w:rightChars="0"/>
        <w:rPr>
          <w:rFonts w:hint="default" w:ascii="Times New Roman" w:hAnsi="Times New Roman" w:eastAsia="SimSun" w:cs="Times New Roman"/>
          <w:sz w:val="24"/>
          <w:szCs w:val="24"/>
          <w:lang w:val="en-US"/>
        </w:rPr>
      </w:pPr>
    </w:p>
    <w:p w14:paraId="77B719CE">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t>R</w:t>
      </w:r>
      <w:r>
        <w:rPr>
          <w:rFonts w:hint="cs" w:ascii="Times New Roman" w:hAnsi="Times New Roman" w:eastAsia="SimSun"/>
          <w:b/>
          <w:bCs/>
          <w:sz w:val="28"/>
          <w:szCs w:val="28"/>
          <w:lang w:val="en-US"/>
        </w:rPr>
        <w:t>esources</w:t>
      </w:r>
      <w:r>
        <w:rPr>
          <w:rFonts w:hint="default" w:ascii="Times New Roman" w:hAnsi="Times New Roman" w:eastAsia="SimSun"/>
          <w:b/>
          <w:bCs/>
          <w:sz w:val="28"/>
          <w:szCs w:val="28"/>
          <w:lang w:val="en-US"/>
        </w:rPr>
        <w:t xml:space="preserve"> :</w:t>
      </w:r>
    </w:p>
    <w:p w14:paraId="38153358">
      <w:pPr>
        <w:pStyle w:val="7"/>
        <w:numPr>
          <w:numId w:val="0"/>
        </w:numPr>
        <w:ind w:right="0" w:rightChars="0"/>
        <w:rPr>
          <w:rFonts w:hint="default" w:ascii="Times New Roman" w:hAnsi="Times New Roman" w:eastAsia="SimSun"/>
          <w:b/>
          <w:bCs/>
          <w:sz w:val="28"/>
          <w:szCs w:val="28"/>
          <w:lang w:val="en-US"/>
        </w:rPr>
      </w:pPr>
    </w:p>
    <w:p w14:paraId="6AABFD1D">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fldChar w:fldCharType="begin"/>
      </w:r>
      <w:r>
        <w:rPr>
          <w:rFonts w:hint="default" w:ascii="Times New Roman" w:hAnsi="Times New Roman" w:eastAsia="SimSun"/>
          <w:b/>
          <w:bCs/>
          <w:sz w:val="28"/>
          <w:szCs w:val="28"/>
          <w:lang w:val="en-US"/>
        </w:rPr>
        <w:instrText xml:space="preserve"> HYPERLINK "https://github.com/SYSTRAN/faster-whisper" </w:instrText>
      </w:r>
      <w:r>
        <w:rPr>
          <w:rFonts w:hint="default" w:ascii="Times New Roman" w:hAnsi="Times New Roman" w:eastAsia="SimSun"/>
          <w:b/>
          <w:bCs/>
          <w:sz w:val="28"/>
          <w:szCs w:val="28"/>
          <w:lang w:val="en-US"/>
        </w:rPr>
        <w:fldChar w:fldCharType="separate"/>
      </w:r>
      <w:r>
        <w:rPr>
          <w:rStyle w:val="10"/>
          <w:rFonts w:hint="default" w:ascii="Times New Roman" w:hAnsi="Times New Roman" w:eastAsia="SimSun"/>
          <w:b/>
          <w:bCs/>
          <w:sz w:val="28"/>
          <w:szCs w:val="28"/>
          <w:lang w:val="en-US"/>
        </w:rPr>
        <w:t>https://github.com/SYSTRAN/faster-whisper</w:t>
      </w:r>
      <w:r>
        <w:rPr>
          <w:rFonts w:hint="default" w:ascii="Times New Roman" w:hAnsi="Times New Roman" w:eastAsia="SimSun"/>
          <w:b/>
          <w:bCs/>
          <w:sz w:val="28"/>
          <w:szCs w:val="28"/>
          <w:lang w:val="en-US"/>
        </w:rPr>
        <w:fldChar w:fldCharType="end"/>
      </w:r>
    </w:p>
    <w:p w14:paraId="2C16400D">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fldChar w:fldCharType="begin"/>
      </w:r>
      <w:r>
        <w:rPr>
          <w:rFonts w:hint="default" w:ascii="Times New Roman" w:hAnsi="Times New Roman" w:eastAsia="SimSun"/>
          <w:b/>
          <w:bCs/>
          <w:sz w:val="28"/>
          <w:szCs w:val="28"/>
          <w:lang w:val="en-US"/>
        </w:rPr>
        <w:instrText xml:space="preserve"> HYPERLINK "https://www.youtube.com/watch?v=cJveiktaOSQ" </w:instrText>
      </w:r>
      <w:r>
        <w:rPr>
          <w:rFonts w:hint="default" w:ascii="Times New Roman" w:hAnsi="Times New Roman" w:eastAsia="SimSun"/>
          <w:b/>
          <w:bCs/>
          <w:sz w:val="28"/>
          <w:szCs w:val="28"/>
          <w:lang w:val="en-US"/>
        </w:rPr>
        <w:fldChar w:fldCharType="separate"/>
      </w:r>
      <w:r>
        <w:rPr>
          <w:rStyle w:val="10"/>
          <w:rFonts w:hint="default" w:ascii="Times New Roman" w:hAnsi="Times New Roman" w:eastAsia="SimSun"/>
          <w:b/>
          <w:bCs/>
          <w:sz w:val="28"/>
          <w:szCs w:val="28"/>
          <w:lang w:val="en-US"/>
        </w:rPr>
        <w:t>https://www.youtube.com/watch?v=cJveiktaOSQ</w:t>
      </w:r>
      <w:r>
        <w:rPr>
          <w:rFonts w:hint="default" w:ascii="Times New Roman" w:hAnsi="Times New Roman" w:eastAsia="SimSun"/>
          <w:b/>
          <w:bCs/>
          <w:sz w:val="28"/>
          <w:szCs w:val="28"/>
          <w:lang w:val="en-US"/>
        </w:rPr>
        <w:fldChar w:fldCharType="end"/>
      </w:r>
    </w:p>
    <w:p w14:paraId="3605FB5E">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fldChar w:fldCharType="begin"/>
      </w:r>
      <w:r>
        <w:rPr>
          <w:rFonts w:hint="default" w:ascii="Times New Roman" w:hAnsi="Times New Roman" w:eastAsia="SimSun"/>
          <w:b/>
          <w:bCs/>
          <w:sz w:val="28"/>
          <w:szCs w:val="28"/>
          <w:lang w:val="en-US"/>
        </w:rPr>
        <w:instrText xml:space="preserve"> HYPERLINK "https://www.youtube.com/watch?v=F5mRW0jo-U4&amp;t=1471s" </w:instrText>
      </w:r>
      <w:r>
        <w:rPr>
          <w:rFonts w:hint="default" w:ascii="Times New Roman" w:hAnsi="Times New Roman" w:eastAsia="SimSun"/>
          <w:b/>
          <w:bCs/>
          <w:sz w:val="28"/>
          <w:szCs w:val="28"/>
          <w:lang w:val="en-US"/>
        </w:rPr>
        <w:fldChar w:fldCharType="separate"/>
      </w:r>
      <w:r>
        <w:rPr>
          <w:rStyle w:val="10"/>
          <w:rFonts w:hint="default" w:ascii="Times New Roman" w:hAnsi="Times New Roman" w:eastAsia="SimSun"/>
          <w:b/>
          <w:bCs/>
          <w:sz w:val="28"/>
          <w:szCs w:val="28"/>
          <w:lang w:val="en-US"/>
        </w:rPr>
        <w:t>https://www.youtube.com/watch?v=F5mRW0jo-U4&amp;t=1471s</w:t>
      </w:r>
      <w:r>
        <w:rPr>
          <w:rFonts w:hint="default" w:ascii="Times New Roman" w:hAnsi="Times New Roman" w:eastAsia="SimSun"/>
          <w:b/>
          <w:bCs/>
          <w:sz w:val="28"/>
          <w:szCs w:val="28"/>
          <w:lang w:val="en-US"/>
        </w:rPr>
        <w:fldChar w:fldCharType="end"/>
      </w:r>
    </w:p>
    <w:p w14:paraId="5F9B4E5D">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fldChar w:fldCharType="begin"/>
      </w:r>
      <w:r>
        <w:rPr>
          <w:rFonts w:hint="default" w:ascii="Times New Roman" w:hAnsi="Times New Roman" w:eastAsia="SimSun"/>
          <w:b/>
          <w:bCs/>
          <w:sz w:val="28"/>
          <w:szCs w:val="28"/>
          <w:lang w:val="en-US"/>
        </w:rPr>
        <w:instrText xml:space="preserve"> HYPERLINK "https://github.com/openai/whisper" </w:instrText>
      </w:r>
      <w:r>
        <w:rPr>
          <w:rFonts w:hint="default" w:ascii="Times New Roman" w:hAnsi="Times New Roman" w:eastAsia="SimSun"/>
          <w:b/>
          <w:bCs/>
          <w:sz w:val="28"/>
          <w:szCs w:val="28"/>
          <w:lang w:val="en-US"/>
        </w:rPr>
        <w:fldChar w:fldCharType="separate"/>
      </w:r>
      <w:r>
        <w:rPr>
          <w:rStyle w:val="10"/>
          <w:rFonts w:hint="default" w:ascii="Times New Roman" w:hAnsi="Times New Roman" w:eastAsia="SimSun"/>
          <w:b/>
          <w:bCs/>
          <w:sz w:val="28"/>
          <w:szCs w:val="28"/>
          <w:lang w:val="en-US"/>
        </w:rPr>
        <w:t>https://github.com/openai/whisper</w:t>
      </w:r>
      <w:r>
        <w:rPr>
          <w:rFonts w:hint="default" w:ascii="Times New Roman" w:hAnsi="Times New Roman" w:eastAsia="SimSun"/>
          <w:b/>
          <w:bCs/>
          <w:sz w:val="28"/>
          <w:szCs w:val="28"/>
          <w:lang w:val="en-US"/>
        </w:rPr>
        <w:fldChar w:fldCharType="end"/>
      </w:r>
    </w:p>
    <w:p w14:paraId="4186CF23">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t>https://www.youtube.com/watch?v=_spinzpEeFM</w:t>
      </w:r>
    </w:p>
    <w:p w14:paraId="6AD5F8A8">
      <w:pPr>
        <w:pStyle w:val="7"/>
        <w:numPr>
          <w:numId w:val="0"/>
        </w:numPr>
        <w:pBdr>
          <w:bottom w:val="single" w:color="auto" w:sz="4" w:space="0"/>
        </w:pBdr>
        <w:ind w:right="0" w:rightChars="0"/>
        <w:rPr>
          <w:rFonts w:hint="default" w:ascii="Times New Roman" w:hAnsi="Times New Roman" w:eastAsia="SimSun"/>
          <w:b/>
          <w:bCs/>
          <w:sz w:val="28"/>
          <w:szCs w:val="28"/>
          <w:lang w:val="en-US"/>
        </w:rPr>
      </w:pPr>
    </w:p>
    <w:p w14:paraId="7738A2C3">
      <w:pPr>
        <w:pStyle w:val="7"/>
        <w:numPr>
          <w:numId w:val="0"/>
        </w:numPr>
        <w:ind w:right="0" w:rightChars="0"/>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fldChar w:fldCharType="begin"/>
      </w:r>
      <w:r>
        <w:rPr>
          <w:rFonts w:hint="default" w:ascii="Times New Roman" w:hAnsi="Times New Roman" w:eastAsia="SimSun"/>
          <w:b/>
          <w:bCs/>
          <w:sz w:val="28"/>
          <w:szCs w:val="28"/>
          <w:lang w:val="en-US"/>
        </w:rPr>
        <w:instrText xml:space="preserve"> HYPERLINK "https://cloud.google.com/speech-to-text" </w:instrText>
      </w:r>
      <w:r>
        <w:rPr>
          <w:rFonts w:hint="default" w:ascii="Times New Roman" w:hAnsi="Times New Roman" w:eastAsia="SimSun"/>
          <w:b/>
          <w:bCs/>
          <w:sz w:val="28"/>
          <w:szCs w:val="28"/>
          <w:lang w:val="en-US"/>
        </w:rPr>
        <w:fldChar w:fldCharType="separate"/>
      </w:r>
      <w:r>
        <w:rPr>
          <w:rStyle w:val="10"/>
          <w:rFonts w:hint="default" w:ascii="Times New Roman" w:hAnsi="Times New Roman" w:eastAsia="SimSun"/>
          <w:b/>
          <w:bCs/>
          <w:sz w:val="28"/>
          <w:szCs w:val="28"/>
          <w:lang w:val="en-US"/>
        </w:rPr>
        <w:t>https://cloud.google.com/speech-to-text</w:t>
      </w:r>
      <w:r>
        <w:rPr>
          <w:rFonts w:hint="default" w:ascii="Times New Roman" w:hAnsi="Times New Roman" w:eastAsia="SimSun"/>
          <w:b/>
          <w:bCs/>
          <w:sz w:val="28"/>
          <w:szCs w:val="28"/>
          <w:lang w:val="en-US"/>
        </w:rPr>
        <w:fldChar w:fldCharType="end"/>
      </w:r>
    </w:p>
    <w:p w14:paraId="44DB3445">
      <w:pPr>
        <w:pStyle w:val="7"/>
        <w:numPr>
          <w:numId w:val="0"/>
        </w:numPr>
        <w:ind w:right="0" w:rightChars="0"/>
        <w:rPr>
          <w:rFonts w:hint="default" w:ascii="Times New Roman" w:hAnsi="Times New Roman" w:eastAsia="SimSun"/>
          <w:b/>
          <w:bCs/>
          <w:sz w:val="28"/>
          <w:szCs w:val="28"/>
          <w:lang w:val="en-US"/>
        </w:rPr>
      </w:pPr>
    </w:p>
    <w:p w14:paraId="7904B084">
      <w:pPr>
        <w:pStyle w:val="7"/>
        <w:numPr>
          <w:numId w:val="0"/>
        </w:numPr>
        <w:ind w:right="0" w:rightChars="0"/>
        <w:rPr>
          <w:rFonts w:hint="default" w:ascii="Times New Roman" w:hAnsi="Times New Roman" w:eastAsia="SimSun"/>
          <w:b/>
          <w:bCs/>
          <w:sz w:val="28"/>
          <w:szCs w:val="28"/>
          <w:lang w:val="en-US"/>
        </w:rPr>
      </w:pPr>
    </w:p>
    <w:p w14:paraId="1992E7AA">
      <w:pPr>
        <w:pStyle w:val="7"/>
        <w:numPr>
          <w:numId w:val="0"/>
        </w:numPr>
        <w:ind w:right="0" w:rightChars="0"/>
        <w:rPr>
          <w:rFonts w:hint="default" w:ascii="Times New Roman" w:hAnsi="Times New Roman" w:eastAsia="SimSun"/>
          <w:b/>
          <w:bCs/>
          <w:sz w:val="28"/>
          <w:szCs w:val="28"/>
          <w:lang w:val="en-US"/>
        </w:rPr>
      </w:pPr>
    </w:p>
    <w:sectPr>
      <w:footerReference r:id="rId10" w:type="even"/>
      <w:pgSz w:w="12240" w:h="15840"/>
      <w:pgMar w:top="1420" w:right="1080" w:bottom="280" w:left="10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C7621">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ge">
                <wp:posOffset>8907145</wp:posOffset>
              </wp:positionV>
              <wp:extent cx="5981065" cy="9525"/>
              <wp:effectExtent l="0" t="0" r="0" b="0"/>
              <wp:wrapNone/>
              <wp:docPr id="1" name="Graphic 1"/>
              <wp:cNvGraphicFramePr/>
              <a:graphic xmlns:a="http://schemas.openxmlformats.org/drawingml/2006/main">
                <a:graphicData uri="http://schemas.microsoft.com/office/word/2010/wordprocessingShape">
                  <wps:wsp>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70.55pt;margin-top:701.35pt;height:0.75pt;width:470.95pt;mso-position-horizontal-relative:page;mso-position-vertical-relative:page;z-index:-251657216;mso-width-relative:page;mso-height-relative:page;" fillcolor="#000000" filled="t" stroked="f" coordsize="5981065,9525" o:gfxdata="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wcumtYAAAAO&#10;AQAADwAAAAAAAAABACAAAAAiAAAAZHJzL2Rvd25yZXYueG1sUEsBAhQAFAAAAAgAh07iQNbcUmYe&#10;AgAA3AQAAA4AAAAAAAAAAQAgAAAAJQEAAGRycy9lMm9Eb2MueG1sUEsFBgAAAAAGAAYAWQEAALUF&#10;AAAAAA==&#10;" path="m5981065,0l0,0,0,9144,5981065,9144,5981065,0xe">
              <v:fill on="t" focussize="0,0"/>
              <v:stroke on="f"/>
              <v:imagedata o:title=""/>
              <o:lock v:ext="edit" aspectratio="f"/>
              <v:textbox inset="0mm,0mm,0mm,0mm"/>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02B35">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4034A">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ge">
                <wp:posOffset>8891905</wp:posOffset>
              </wp:positionV>
              <wp:extent cx="5981065" cy="9525"/>
              <wp:effectExtent l="0" t="0" r="0" b="0"/>
              <wp:wrapNone/>
              <wp:docPr id="3" name="Graphic 3"/>
              <wp:cNvGraphicFramePr/>
              <a:graphic xmlns:a="http://schemas.openxmlformats.org/drawingml/2006/main">
                <a:graphicData uri="http://schemas.microsoft.com/office/word/2010/wordprocessingShape">
                  <wps:wsp>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70.55pt;margin-top:700.15pt;height:0.75pt;width:470.95pt;mso-position-horizontal-relative:page;mso-position-vertical-relative:page;z-index:-251657216;mso-width-relative:page;mso-height-relative:page;" fillcolor="#000000" filled="t" stroked="f" coordsize="5981065,9525" o:gfxdata="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9sYcqNYAAAAO&#10;AQAADwAAAAAAAAABACAAAAAiAAAAZHJzL2Rvd25yZXYueG1sUEsBAhQAFAAAAAgAh07iQDTeaJoe&#10;AgAA3AQAAA4AAAAAAAAAAQAgAAAAJQEAAGRycy9lMm9Eb2MueG1sUEsFBgAAAAAGAAYAWQEAALUF&#10;AAAAAA==&#10;" path="m5981065,0l0,0,0,9143,5981065,9143,5981065,0xe">
              <v:fill on="t" focussize="0,0"/>
              <v:stroke on="f"/>
              <v:imagedata o:title=""/>
              <o:lock v:ext="edit" aspectratio="f"/>
              <v:textbox inset="0mm,0mm,0mm,0mm"/>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08F2C">
    <w:pPr>
      <w:pStyle w:val="7"/>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B25C0">
    <w:pPr>
      <w:pStyle w:val="7"/>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4DEB2">
    <w:pPr>
      <w:pStyle w:val="7"/>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350" w:hanging="128"/>
      </w:pPr>
      <w:rPr>
        <w:rFonts w:hint="default"/>
        <w:lang w:val="en-US" w:eastAsia="en-US" w:bidi="ar-SA"/>
      </w:rPr>
    </w:lvl>
    <w:lvl w:ilvl="2" w:tentative="0">
      <w:start w:val="0"/>
      <w:numFmt w:val="bullet"/>
      <w:lvlText w:val="•"/>
      <w:lvlJc w:val="left"/>
      <w:pPr>
        <w:ind w:left="600" w:hanging="128"/>
      </w:pPr>
      <w:rPr>
        <w:rFonts w:hint="default"/>
        <w:lang w:val="en-US" w:eastAsia="en-US" w:bidi="ar-SA"/>
      </w:rPr>
    </w:lvl>
    <w:lvl w:ilvl="3" w:tentative="0">
      <w:start w:val="0"/>
      <w:numFmt w:val="bullet"/>
      <w:lvlText w:val="•"/>
      <w:lvlJc w:val="left"/>
      <w:pPr>
        <w:ind w:left="851" w:hanging="128"/>
      </w:pPr>
      <w:rPr>
        <w:rFonts w:hint="default"/>
        <w:lang w:val="en-US" w:eastAsia="en-US" w:bidi="ar-SA"/>
      </w:rPr>
    </w:lvl>
    <w:lvl w:ilvl="4" w:tentative="0">
      <w:start w:val="0"/>
      <w:numFmt w:val="bullet"/>
      <w:lvlText w:val="•"/>
      <w:lvlJc w:val="left"/>
      <w:pPr>
        <w:ind w:left="1101" w:hanging="128"/>
      </w:pPr>
      <w:rPr>
        <w:rFonts w:hint="default"/>
        <w:lang w:val="en-US" w:eastAsia="en-US" w:bidi="ar-SA"/>
      </w:rPr>
    </w:lvl>
    <w:lvl w:ilvl="5" w:tentative="0">
      <w:start w:val="0"/>
      <w:numFmt w:val="bullet"/>
      <w:lvlText w:val="•"/>
      <w:lvlJc w:val="left"/>
      <w:pPr>
        <w:ind w:left="1352" w:hanging="128"/>
      </w:pPr>
      <w:rPr>
        <w:rFonts w:hint="default"/>
        <w:lang w:val="en-US" w:eastAsia="en-US" w:bidi="ar-SA"/>
      </w:rPr>
    </w:lvl>
    <w:lvl w:ilvl="6" w:tentative="0">
      <w:start w:val="0"/>
      <w:numFmt w:val="bullet"/>
      <w:lvlText w:val="•"/>
      <w:lvlJc w:val="left"/>
      <w:pPr>
        <w:ind w:left="1602" w:hanging="128"/>
      </w:pPr>
      <w:rPr>
        <w:rFonts w:hint="default"/>
        <w:lang w:val="en-US" w:eastAsia="en-US" w:bidi="ar-SA"/>
      </w:rPr>
    </w:lvl>
    <w:lvl w:ilvl="7" w:tentative="0">
      <w:start w:val="0"/>
      <w:numFmt w:val="bullet"/>
      <w:lvlText w:val="•"/>
      <w:lvlJc w:val="left"/>
      <w:pPr>
        <w:ind w:left="1852" w:hanging="128"/>
      </w:pPr>
      <w:rPr>
        <w:rFonts w:hint="default"/>
        <w:lang w:val="en-US" w:eastAsia="en-US" w:bidi="ar-SA"/>
      </w:rPr>
    </w:lvl>
    <w:lvl w:ilvl="8" w:tentative="0">
      <w:start w:val="0"/>
      <w:numFmt w:val="bullet"/>
      <w:lvlText w:val="•"/>
      <w:lvlJc w:val="left"/>
      <w:pPr>
        <w:ind w:left="2103" w:hanging="128"/>
      </w:pPr>
      <w:rPr>
        <w:rFonts w:hint="default"/>
        <w:lang w:val="en-US" w:eastAsia="en-US" w:bidi="ar-SA"/>
      </w:rPr>
    </w:lvl>
  </w:abstractNum>
  <w:abstractNum w:abstractNumId="1">
    <w:nsid w:val="B5E306ED"/>
    <w:multiLevelType w:val="multilevel"/>
    <w:tmpl w:val="B5E306ED"/>
    <w:lvl w:ilvl="0" w:tentative="0">
      <w:start w:val="0"/>
      <w:numFmt w:val="bullet"/>
      <w:lvlText w:val="-"/>
      <w:lvlJc w:val="left"/>
      <w:pPr>
        <w:ind w:left="1080" w:hanging="360"/>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153" w:hanging="161"/>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398" w:hanging="161"/>
      </w:pPr>
      <w:rPr>
        <w:rFonts w:hint="default"/>
        <w:lang w:val="en-US" w:eastAsia="en-US" w:bidi="ar-SA"/>
      </w:rPr>
    </w:lvl>
    <w:lvl w:ilvl="2" w:tentative="0">
      <w:start w:val="0"/>
      <w:numFmt w:val="bullet"/>
      <w:lvlText w:val="•"/>
      <w:lvlJc w:val="left"/>
      <w:pPr>
        <w:ind w:left="637" w:hanging="161"/>
      </w:pPr>
      <w:rPr>
        <w:rFonts w:hint="default"/>
        <w:lang w:val="en-US" w:eastAsia="en-US" w:bidi="ar-SA"/>
      </w:rPr>
    </w:lvl>
    <w:lvl w:ilvl="3" w:tentative="0">
      <w:start w:val="0"/>
      <w:numFmt w:val="bullet"/>
      <w:lvlText w:val="•"/>
      <w:lvlJc w:val="left"/>
      <w:pPr>
        <w:ind w:left="875" w:hanging="161"/>
      </w:pPr>
      <w:rPr>
        <w:rFonts w:hint="default"/>
        <w:lang w:val="en-US" w:eastAsia="en-US" w:bidi="ar-SA"/>
      </w:rPr>
    </w:lvl>
    <w:lvl w:ilvl="4" w:tentative="0">
      <w:start w:val="0"/>
      <w:numFmt w:val="bullet"/>
      <w:lvlText w:val="•"/>
      <w:lvlJc w:val="left"/>
      <w:pPr>
        <w:ind w:left="1114" w:hanging="161"/>
      </w:pPr>
      <w:rPr>
        <w:rFonts w:hint="default"/>
        <w:lang w:val="en-US" w:eastAsia="en-US" w:bidi="ar-SA"/>
      </w:rPr>
    </w:lvl>
    <w:lvl w:ilvl="5" w:tentative="0">
      <w:start w:val="0"/>
      <w:numFmt w:val="bullet"/>
      <w:lvlText w:val="•"/>
      <w:lvlJc w:val="left"/>
      <w:pPr>
        <w:ind w:left="1353" w:hanging="161"/>
      </w:pPr>
      <w:rPr>
        <w:rFonts w:hint="default"/>
        <w:lang w:val="en-US" w:eastAsia="en-US" w:bidi="ar-SA"/>
      </w:rPr>
    </w:lvl>
    <w:lvl w:ilvl="6" w:tentative="0">
      <w:start w:val="0"/>
      <w:numFmt w:val="bullet"/>
      <w:lvlText w:val="•"/>
      <w:lvlJc w:val="left"/>
      <w:pPr>
        <w:ind w:left="1591" w:hanging="161"/>
      </w:pPr>
      <w:rPr>
        <w:rFonts w:hint="default"/>
        <w:lang w:val="en-US" w:eastAsia="en-US" w:bidi="ar-SA"/>
      </w:rPr>
    </w:lvl>
    <w:lvl w:ilvl="7" w:tentative="0">
      <w:start w:val="0"/>
      <w:numFmt w:val="bullet"/>
      <w:lvlText w:val="•"/>
      <w:lvlJc w:val="left"/>
      <w:pPr>
        <w:ind w:left="1830" w:hanging="161"/>
      </w:pPr>
      <w:rPr>
        <w:rFonts w:hint="default"/>
        <w:lang w:val="en-US" w:eastAsia="en-US" w:bidi="ar-SA"/>
      </w:rPr>
    </w:lvl>
    <w:lvl w:ilvl="8" w:tentative="0">
      <w:start w:val="0"/>
      <w:numFmt w:val="bullet"/>
      <w:lvlText w:val="•"/>
      <w:lvlJc w:val="left"/>
      <w:pPr>
        <w:ind w:left="2068" w:hanging="161"/>
      </w:pPr>
      <w:rPr>
        <w:rFonts w:hint="default"/>
        <w:lang w:val="en-US" w:eastAsia="en-US" w:bidi="ar-SA"/>
      </w:rPr>
    </w:lvl>
  </w:abstractNum>
  <w:abstractNum w:abstractNumId="3">
    <w:nsid w:val="C8879AEF"/>
    <w:multiLevelType w:val="multilevel"/>
    <w:tmpl w:val="C8879AEF"/>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450" w:hanging="128"/>
      </w:pPr>
      <w:rPr>
        <w:rFonts w:hint="default"/>
        <w:lang w:val="en-US" w:eastAsia="en-US" w:bidi="ar-SA"/>
      </w:rPr>
    </w:lvl>
    <w:lvl w:ilvl="2" w:tentative="0">
      <w:start w:val="0"/>
      <w:numFmt w:val="bullet"/>
      <w:lvlText w:val="•"/>
      <w:lvlJc w:val="left"/>
      <w:pPr>
        <w:ind w:left="800" w:hanging="128"/>
      </w:pPr>
      <w:rPr>
        <w:rFonts w:hint="default"/>
        <w:lang w:val="en-US" w:eastAsia="en-US" w:bidi="ar-SA"/>
      </w:rPr>
    </w:lvl>
    <w:lvl w:ilvl="3" w:tentative="0">
      <w:start w:val="0"/>
      <w:numFmt w:val="bullet"/>
      <w:lvlText w:val="•"/>
      <w:lvlJc w:val="left"/>
      <w:pPr>
        <w:ind w:left="1150" w:hanging="128"/>
      </w:pPr>
      <w:rPr>
        <w:rFonts w:hint="default"/>
        <w:lang w:val="en-US" w:eastAsia="en-US" w:bidi="ar-SA"/>
      </w:rPr>
    </w:lvl>
    <w:lvl w:ilvl="4" w:tentative="0">
      <w:start w:val="0"/>
      <w:numFmt w:val="bullet"/>
      <w:lvlText w:val="•"/>
      <w:lvlJc w:val="left"/>
      <w:pPr>
        <w:ind w:left="1501" w:hanging="128"/>
      </w:pPr>
      <w:rPr>
        <w:rFonts w:hint="default"/>
        <w:lang w:val="en-US" w:eastAsia="en-US" w:bidi="ar-SA"/>
      </w:rPr>
    </w:lvl>
    <w:lvl w:ilvl="5" w:tentative="0">
      <w:start w:val="0"/>
      <w:numFmt w:val="bullet"/>
      <w:lvlText w:val="•"/>
      <w:lvlJc w:val="left"/>
      <w:pPr>
        <w:ind w:left="1851" w:hanging="128"/>
      </w:pPr>
      <w:rPr>
        <w:rFonts w:hint="default"/>
        <w:lang w:val="en-US" w:eastAsia="en-US" w:bidi="ar-SA"/>
      </w:rPr>
    </w:lvl>
    <w:lvl w:ilvl="6" w:tentative="0">
      <w:start w:val="0"/>
      <w:numFmt w:val="bullet"/>
      <w:lvlText w:val="•"/>
      <w:lvlJc w:val="left"/>
      <w:pPr>
        <w:ind w:left="2201" w:hanging="128"/>
      </w:pPr>
      <w:rPr>
        <w:rFonts w:hint="default"/>
        <w:lang w:val="en-US" w:eastAsia="en-US" w:bidi="ar-SA"/>
      </w:rPr>
    </w:lvl>
    <w:lvl w:ilvl="7" w:tentative="0">
      <w:start w:val="0"/>
      <w:numFmt w:val="bullet"/>
      <w:lvlText w:val="•"/>
      <w:lvlJc w:val="left"/>
      <w:pPr>
        <w:ind w:left="2552" w:hanging="128"/>
      </w:pPr>
      <w:rPr>
        <w:rFonts w:hint="default"/>
        <w:lang w:val="en-US" w:eastAsia="en-US" w:bidi="ar-SA"/>
      </w:rPr>
    </w:lvl>
    <w:lvl w:ilvl="8" w:tentative="0">
      <w:start w:val="0"/>
      <w:numFmt w:val="bullet"/>
      <w:lvlText w:val="•"/>
      <w:lvlJc w:val="left"/>
      <w:pPr>
        <w:ind w:left="2902" w:hanging="128"/>
      </w:pPr>
      <w:rPr>
        <w:rFonts w:hint="default"/>
        <w:lang w:val="en-US" w:eastAsia="en-US" w:bidi="ar-SA"/>
      </w:rPr>
    </w:lvl>
  </w:abstractNum>
  <w:abstractNum w:abstractNumId="4">
    <w:nsid w:val="CF092B84"/>
    <w:multiLevelType w:val="multilevel"/>
    <w:tmpl w:val="CF092B84"/>
    <w:lvl w:ilvl="0" w:tentative="0">
      <w:start w:val="0"/>
      <w:numFmt w:val="bullet"/>
      <w:lvlText w:val="–"/>
      <w:lvlJc w:val="left"/>
      <w:pPr>
        <w:ind w:left="108" w:hanging="161"/>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344" w:hanging="161"/>
      </w:pPr>
      <w:rPr>
        <w:rFonts w:hint="default"/>
        <w:lang w:val="en-US" w:eastAsia="en-US" w:bidi="ar-SA"/>
      </w:rPr>
    </w:lvl>
    <w:lvl w:ilvl="2" w:tentative="0">
      <w:start w:val="0"/>
      <w:numFmt w:val="bullet"/>
      <w:lvlText w:val="•"/>
      <w:lvlJc w:val="left"/>
      <w:pPr>
        <w:ind w:left="589" w:hanging="161"/>
      </w:pPr>
      <w:rPr>
        <w:rFonts w:hint="default"/>
        <w:lang w:val="en-US" w:eastAsia="en-US" w:bidi="ar-SA"/>
      </w:rPr>
    </w:lvl>
    <w:lvl w:ilvl="3" w:tentative="0">
      <w:start w:val="0"/>
      <w:numFmt w:val="bullet"/>
      <w:lvlText w:val="•"/>
      <w:lvlJc w:val="left"/>
      <w:pPr>
        <w:ind w:left="833" w:hanging="161"/>
      </w:pPr>
      <w:rPr>
        <w:rFonts w:hint="default"/>
        <w:lang w:val="en-US" w:eastAsia="en-US" w:bidi="ar-SA"/>
      </w:rPr>
    </w:lvl>
    <w:lvl w:ilvl="4" w:tentative="0">
      <w:start w:val="0"/>
      <w:numFmt w:val="bullet"/>
      <w:lvlText w:val="•"/>
      <w:lvlJc w:val="left"/>
      <w:pPr>
        <w:ind w:left="1078" w:hanging="161"/>
      </w:pPr>
      <w:rPr>
        <w:rFonts w:hint="default"/>
        <w:lang w:val="en-US" w:eastAsia="en-US" w:bidi="ar-SA"/>
      </w:rPr>
    </w:lvl>
    <w:lvl w:ilvl="5" w:tentative="0">
      <w:start w:val="0"/>
      <w:numFmt w:val="bullet"/>
      <w:lvlText w:val="•"/>
      <w:lvlJc w:val="left"/>
      <w:pPr>
        <w:ind w:left="1323" w:hanging="161"/>
      </w:pPr>
      <w:rPr>
        <w:rFonts w:hint="default"/>
        <w:lang w:val="en-US" w:eastAsia="en-US" w:bidi="ar-SA"/>
      </w:rPr>
    </w:lvl>
    <w:lvl w:ilvl="6" w:tentative="0">
      <w:start w:val="0"/>
      <w:numFmt w:val="bullet"/>
      <w:lvlText w:val="•"/>
      <w:lvlJc w:val="left"/>
      <w:pPr>
        <w:ind w:left="1567" w:hanging="161"/>
      </w:pPr>
      <w:rPr>
        <w:rFonts w:hint="default"/>
        <w:lang w:val="en-US" w:eastAsia="en-US" w:bidi="ar-SA"/>
      </w:rPr>
    </w:lvl>
    <w:lvl w:ilvl="7" w:tentative="0">
      <w:start w:val="0"/>
      <w:numFmt w:val="bullet"/>
      <w:lvlText w:val="•"/>
      <w:lvlJc w:val="left"/>
      <w:pPr>
        <w:ind w:left="1812" w:hanging="161"/>
      </w:pPr>
      <w:rPr>
        <w:rFonts w:hint="default"/>
        <w:lang w:val="en-US" w:eastAsia="en-US" w:bidi="ar-SA"/>
      </w:rPr>
    </w:lvl>
    <w:lvl w:ilvl="8" w:tentative="0">
      <w:start w:val="0"/>
      <w:numFmt w:val="bullet"/>
      <w:lvlText w:val="•"/>
      <w:lvlJc w:val="left"/>
      <w:pPr>
        <w:ind w:left="2056" w:hanging="161"/>
      </w:pPr>
      <w:rPr>
        <w:rFonts w:hint="default"/>
        <w:lang w:val="en-US" w:eastAsia="en-US" w:bidi="ar-SA"/>
      </w:rPr>
    </w:lvl>
  </w:abstractNum>
  <w:abstractNum w:abstractNumId="5">
    <w:nsid w:val="0053208E"/>
    <w:multiLevelType w:val="multilevel"/>
    <w:tmpl w:val="0053208E"/>
    <w:lvl w:ilvl="0" w:tentative="0">
      <w:start w:val="1"/>
      <w:numFmt w:val="decimal"/>
      <w:lvlText w:val="%1."/>
      <w:lvlJc w:val="left"/>
      <w:pPr>
        <w:ind w:left="636" w:hanging="276"/>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decimal"/>
      <w:lvlText w:val="%2."/>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2205" w:hanging="360"/>
      </w:pPr>
      <w:rPr>
        <w:rFonts w:hint="default"/>
        <w:lang w:val="en-US" w:eastAsia="en-US" w:bidi="ar-SA"/>
      </w:rPr>
    </w:lvl>
    <w:lvl w:ilvl="4" w:tentative="0">
      <w:start w:val="0"/>
      <w:numFmt w:val="bullet"/>
      <w:lvlText w:val="•"/>
      <w:lvlJc w:val="left"/>
      <w:pPr>
        <w:ind w:left="3330" w:hanging="360"/>
      </w:pPr>
      <w:rPr>
        <w:rFonts w:hint="default"/>
        <w:lang w:val="en-US" w:eastAsia="en-US" w:bidi="ar-SA"/>
      </w:rPr>
    </w:lvl>
    <w:lvl w:ilvl="5" w:tentative="0">
      <w:start w:val="0"/>
      <w:numFmt w:val="bullet"/>
      <w:lvlText w:val="•"/>
      <w:lvlJc w:val="left"/>
      <w:pPr>
        <w:ind w:left="4455" w:hanging="360"/>
      </w:pPr>
      <w:rPr>
        <w:rFonts w:hint="default"/>
        <w:lang w:val="en-US" w:eastAsia="en-US" w:bidi="ar-SA"/>
      </w:rPr>
    </w:lvl>
    <w:lvl w:ilvl="6" w:tentative="0">
      <w:start w:val="0"/>
      <w:numFmt w:val="bullet"/>
      <w:lvlText w:val="•"/>
      <w:lvlJc w:val="left"/>
      <w:pPr>
        <w:ind w:left="5580" w:hanging="360"/>
      </w:pPr>
      <w:rPr>
        <w:rFonts w:hint="default"/>
        <w:lang w:val="en-US" w:eastAsia="en-US" w:bidi="ar-SA"/>
      </w:rPr>
    </w:lvl>
    <w:lvl w:ilvl="7" w:tentative="0">
      <w:start w:val="0"/>
      <w:numFmt w:val="bullet"/>
      <w:lvlText w:val="•"/>
      <w:lvlJc w:val="left"/>
      <w:pPr>
        <w:ind w:left="6705" w:hanging="360"/>
      </w:pPr>
      <w:rPr>
        <w:rFonts w:hint="default"/>
        <w:lang w:val="en-US" w:eastAsia="en-US" w:bidi="ar-SA"/>
      </w:rPr>
    </w:lvl>
    <w:lvl w:ilvl="8" w:tentative="0">
      <w:start w:val="0"/>
      <w:numFmt w:val="bullet"/>
      <w:lvlText w:val="•"/>
      <w:lvlJc w:val="left"/>
      <w:pPr>
        <w:ind w:left="7830" w:hanging="360"/>
      </w:pPr>
      <w:rPr>
        <w:rFonts w:hint="default"/>
        <w:lang w:val="en-US" w:eastAsia="en-US" w:bidi="ar-SA"/>
      </w:rPr>
    </w:lvl>
  </w:abstractNum>
  <w:abstractNum w:abstractNumId="6">
    <w:nsid w:val="0248C179"/>
    <w:multiLevelType w:val="multilevel"/>
    <w:tmpl w:val="0248C179"/>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450" w:hanging="128"/>
      </w:pPr>
      <w:rPr>
        <w:rFonts w:hint="default"/>
        <w:lang w:val="en-US" w:eastAsia="en-US" w:bidi="ar-SA"/>
      </w:rPr>
    </w:lvl>
    <w:lvl w:ilvl="2" w:tentative="0">
      <w:start w:val="0"/>
      <w:numFmt w:val="bullet"/>
      <w:lvlText w:val="•"/>
      <w:lvlJc w:val="left"/>
      <w:pPr>
        <w:ind w:left="800" w:hanging="128"/>
      </w:pPr>
      <w:rPr>
        <w:rFonts w:hint="default"/>
        <w:lang w:val="en-US" w:eastAsia="en-US" w:bidi="ar-SA"/>
      </w:rPr>
    </w:lvl>
    <w:lvl w:ilvl="3" w:tentative="0">
      <w:start w:val="0"/>
      <w:numFmt w:val="bullet"/>
      <w:lvlText w:val="•"/>
      <w:lvlJc w:val="left"/>
      <w:pPr>
        <w:ind w:left="1150" w:hanging="128"/>
      </w:pPr>
      <w:rPr>
        <w:rFonts w:hint="default"/>
        <w:lang w:val="en-US" w:eastAsia="en-US" w:bidi="ar-SA"/>
      </w:rPr>
    </w:lvl>
    <w:lvl w:ilvl="4" w:tentative="0">
      <w:start w:val="0"/>
      <w:numFmt w:val="bullet"/>
      <w:lvlText w:val="•"/>
      <w:lvlJc w:val="left"/>
      <w:pPr>
        <w:ind w:left="1501" w:hanging="128"/>
      </w:pPr>
      <w:rPr>
        <w:rFonts w:hint="default"/>
        <w:lang w:val="en-US" w:eastAsia="en-US" w:bidi="ar-SA"/>
      </w:rPr>
    </w:lvl>
    <w:lvl w:ilvl="5" w:tentative="0">
      <w:start w:val="0"/>
      <w:numFmt w:val="bullet"/>
      <w:lvlText w:val="•"/>
      <w:lvlJc w:val="left"/>
      <w:pPr>
        <w:ind w:left="1851" w:hanging="128"/>
      </w:pPr>
      <w:rPr>
        <w:rFonts w:hint="default"/>
        <w:lang w:val="en-US" w:eastAsia="en-US" w:bidi="ar-SA"/>
      </w:rPr>
    </w:lvl>
    <w:lvl w:ilvl="6" w:tentative="0">
      <w:start w:val="0"/>
      <w:numFmt w:val="bullet"/>
      <w:lvlText w:val="•"/>
      <w:lvlJc w:val="left"/>
      <w:pPr>
        <w:ind w:left="2201" w:hanging="128"/>
      </w:pPr>
      <w:rPr>
        <w:rFonts w:hint="default"/>
        <w:lang w:val="en-US" w:eastAsia="en-US" w:bidi="ar-SA"/>
      </w:rPr>
    </w:lvl>
    <w:lvl w:ilvl="7" w:tentative="0">
      <w:start w:val="0"/>
      <w:numFmt w:val="bullet"/>
      <w:lvlText w:val="•"/>
      <w:lvlJc w:val="left"/>
      <w:pPr>
        <w:ind w:left="2552" w:hanging="128"/>
      </w:pPr>
      <w:rPr>
        <w:rFonts w:hint="default"/>
        <w:lang w:val="en-US" w:eastAsia="en-US" w:bidi="ar-SA"/>
      </w:rPr>
    </w:lvl>
    <w:lvl w:ilvl="8" w:tentative="0">
      <w:start w:val="0"/>
      <w:numFmt w:val="bullet"/>
      <w:lvlText w:val="•"/>
      <w:lvlJc w:val="left"/>
      <w:pPr>
        <w:ind w:left="2902" w:hanging="128"/>
      </w:pPr>
      <w:rPr>
        <w:rFonts w:hint="default"/>
        <w:lang w:val="en-US" w:eastAsia="en-US" w:bidi="ar-SA"/>
      </w:rPr>
    </w:lvl>
  </w:abstractNum>
  <w:abstractNum w:abstractNumId="7">
    <w:nsid w:val="03D62ECE"/>
    <w:multiLevelType w:val="multilevel"/>
    <w:tmpl w:val="03D62ECE"/>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350" w:hanging="128"/>
      </w:pPr>
      <w:rPr>
        <w:rFonts w:hint="default"/>
        <w:lang w:val="en-US" w:eastAsia="en-US" w:bidi="ar-SA"/>
      </w:rPr>
    </w:lvl>
    <w:lvl w:ilvl="2" w:tentative="0">
      <w:start w:val="0"/>
      <w:numFmt w:val="bullet"/>
      <w:lvlText w:val="•"/>
      <w:lvlJc w:val="left"/>
      <w:pPr>
        <w:ind w:left="600" w:hanging="128"/>
      </w:pPr>
      <w:rPr>
        <w:rFonts w:hint="default"/>
        <w:lang w:val="en-US" w:eastAsia="en-US" w:bidi="ar-SA"/>
      </w:rPr>
    </w:lvl>
    <w:lvl w:ilvl="3" w:tentative="0">
      <w:start w:val="0"/>
      <w:numFmt w:val="bullet"/>
      <w:lvlText w:val="•"/>
      <w:lvlJc w:val="left"/>
      <w:pPr>
        <w:ind w:left="851" w:hanging="128"/>
      </w:pPr>
      <w:rPr>
        <w:rFonts w:hint="default"/>
        <w:lang w:val="en-US" w:eastAsia="en-US" w:bidi="ar-SA"/>
      </w:rPr>
    </w:lvl>
    <w:lvl w:ilvl="4" w:tentative="0">
      <w:start w:val="0"/>
      <w:numFmt w:val="bullet"/>
      <w:lvlText w:val="•"/>
      <w:lvlJc w:val="left"/>
      <w:pPr>
        <w:ind w:left="1101" w:hanging="128"/>
      </w:pPr>
      <w:rPr>
        <w:rFonts w:hint="default"/>
        <w:lang w:val="en-US" w:eastAsia="en-US" w:bidi="ar-SA"/>
      </w:rPr>
    </w:lvl>
    <w:lvl w:ilvl="5" w:tentative="0">
      <w:start w:val="0"/>
      <w:numFmt w:val="bullet"/>
      <w:lvlText w:val="•"/>
      <w:lvlJc w:val="left"/>
      <w:pPr>
        <w:ind w:left="1352" w:hanging="128"/>
      </w:pPr>
      <w:rPr>
        <w:rFonts w:hint="default"/>
        <w:lang w:val="en-US" w:eastAsia="en-US" w:bidi="ar-SA"/>
      </w:rPr>
    </w:lvl>
    <w:lvl w:ilvl="6" w:tentative="0">
      <w:start w:val="0"/>
      <w:numFmt w:val="bullet"/>
      <w:lvlText w:val="•"/>
      <w:lvlJc w:val="left"/>
      <w:pPr>
        <w:ind w:left="1602" w:hanging="128"/>
      </w:pPr>
      <w:rPr>
        <w:rFonts w:hint="default"/>
        <w:lang w:val="en-US" w:eastAsia="en-US" w:bidi="ar-SA"/>
      </w:rPr>
    </w:lvl>
    <w:lvl w:ilvl="7" w:tentative="0">
      <w:start w:val="0"/>
      <w:numFmt w:val="bullet"/>
      <w:lvlText w:val="•"/>
      <w:lvlJc w:val="left"/>
      <w:pPr>
        <w:ind w:left="1852" w:hanging="128"/>
      </w:pPr>
      <w:rPr>
        <w:rFonts w:hint="default"/>
        <w:lang w:val="en-US" w:eastAsia="en-US" w:bidi="ar-SA"/>
      </w:rPr>
    </w:lvl>
    <w:lvl w:ilvl="8" w:tentative="0">
      <w:start w:val="0"/>
      <w:numFmt w:val="bullet"/>
      <w:lvlText w:val="•"/>
      <w:lvlJc w:val="left"/>
      <w:pPr>
        <w:ind w:left="2103" w:hanging="128"/>
      </w:pPr>
      <w:rPr>
        <w:rFonts w:hint="default"/>
        <w:lang w:val="en-US" w:eastAsia="en-US" w:bidi="ar-SA"/>
      </w:rPr>
    </w:lvl>
  </w:abstractNum>
  <w:abstractNum w:abstractNumId="8">
    <w:nsid w:val="25B654F3"/>
    <w:multiLevelType w:val="multilevel"/>
    <w:tmpl w:val="25B654F3"/>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450" w:hanging="128"/>
      </w:pPr>
      <w:rPr>
        <w:rFonts w:hint="default"/>
        <w:lang w:val="en-US" w:eastAsia="en-US" w:bidi="ar-SA"/>
      </w:rPr>
    </w:lvl>
    <w:lvl w:ilvl="2" w:tentative="0">
      <w:start w:val="0"/>
      <w:numFmt w:val="bullet"/>
      <w:lvlText w:val="•"/>
      <w:lvlJc w:val="left"/>
      <w:pPr>
        <w:ind w:left="800" w:hanging="128"/>
      </w:pPr>
      <w:rPr>
        <w:rFonts w:hint="default"/>
        <w:lang w:val="en-US" w:eastAsia="en-US" w:bidi="ar-SA"/>
      </w:rPr>
    </w:lvl>
    <w:lvl w:ilvl="3" w:tentative="0">
      <w:start w:val="0"/>
      <w:numFmt w:val="bullet"/>
      <w:lvlText w:val="•"/>
      <w:lvlJc w:val="left"/>
      <w:pPr>
        <w:ind w:left="1150" w:hanging="128"/>
      </w:pPr>
      <w:rPr>
        <w:rFonts w:hint="default"/>
        <w:lang w:val="en-US" w:eastAsia="en-US" w:bidi="ar-SA"/>
      </w:rPr>
    </w:lvl>
    <w:lvl w:ilvl="4" w:tentative="0">
      <w:start w:val="0"/>
      <w:numFmt w:val="bullet"/>
      <w:lvlText w:val="•"/>
      <w:lvlJc w:val="left"/>
      <w:pPr>
        <w:ind w:left="1501" w:hanging="128"/>
      </w:pPr>
      <w:rPr>
        <w:rFonts w:hint="default"/>
        <w:lang w:val="en-US" w:eastAsia="en-US" w:bidi="ar-SA"/>
      </w:rPr>
    </w:lvl>
    <w:lvl w:ilvl="5" w:tentative="0">
      <w:start w:val="0"/>
      <w:numFmt w:val="bullet"/>
      <w:lvlText w:val="•"/>
      <w:lvlJc w:val="left"/>
      <w:pPr>
        <w:ind w:left="1851" w:hanging="128"/>
      </w:pPr>
      <w:rPr>
        <w:rFonts w:hint="default"/>
        <w:lang w:val="en-US" w:eastAsia="en-US" w:bidi="ar-SA"/>
      </w:rPr>
    </w:lvl>
    <w:lvl w:ilvl="6" w:tentative="0">
      <w:start w:val="0"/>
      <w:numFmt w:val="bullet"/>
      <w:lvlText w:val="•"/>
      <w:lvlJc w:val="left"/>
      <w:pPr>
        <w:ind w:left="2201" w:hanging="128"/>
      </w:pPr>
      <w:rPr>
        <w:rFonts w:hint="default"/>
        <w:lang w:val="en-US" w:eastAsia="en-US" w:bidi="ar-SA"/>
      </w:rPr>
    </w:lvl>
    <w:lvl w:ilvl="7" w:tentative="0">
      <w:start w:val="0"/>
      <w:numFmt w:val="bullet"/>
      <w:lvlText w:val="•"/>
      <w:lvlJc w:val="left"/>
      <w:pPr>
        <w:ind w:left="2552" w:hanging="128"/>
      </w:pPr>
      <w:rPr>
        <w:rFonts w:hint="default"/>
        <w:lang w:val="en-US" w:eastAsia="en-US" w:bidi="ar-SA"/>
      </w:rPr>
    </w:lvl>
    <w:lvl w:ilvl="8" w:tentative="0">
      <w:start w:val="0"/>
      <w:numFmt w:val="bullet"/>
      <w:lvlText w:val="•"/>
      <w:lvlJc w:val="left"/>
      <w:pPr>
        <w:ind w:left="2902" w:hanging="128"/>
      </w:pPr>
      <w:rPr>
        <w:rFonts w:hint="default"/>
        <w:lang w:val="en-US" w:eastAsia="en-US" w:bidi="ar-SA"/>
      </w:rPr>
    </w:lvl>
  </w:abstractNum>
  <w:abstractNum w:abstractNumId="9">
    <w:nsid w:val="2A8F537B"/>
    <w:multiLevelType w:val="multilevel"/>
    <w:tmpl w:val="2A8F537B"/>
    <w:lvl w:ilvl="0" w:tentative="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576" w:hanging="128"/>
      </w:pPr>
      <w:rPr>
        <w:rFonts w:hint="default"/>
        <w:lang w:val="en-US" w:eastAsia="en-US" w:bidi="ar-SA"/>
      </w:rPr>
    </w:lvl>
    <w:lvl w:ilvl="2" w:tentative="0">
      <w:start w:val="0"/>
      <w:numFmt w:val="bullet"/>
      <w:lvlText w:val="•"/>
      <w:lvlJc w:val="left"/>
      <w:pPr>
        <w:ind w:left="912" w:hanging="128"/>
      </w:pPr>
      <w:rPr>
        <w:rFonts w:hint="default"/>
        <w:lang w:val="en-US" w:eastAsia="en-US" w:bidi="ar-SA"/>
      </w:rPr>
    </w:lvl>
    <w:lvl w:ilvl="3" w:tentative="0">
      <w:start w:val="0"/>
      <w:numFmt w:val="bullet"/>
      <w:lvlText w:val="•"/>
      <w:lvlJc w:val="left"/>
      <w:pPr>
        <w:ind w:left="1248" w:hanging="128"/>
      </w:pPr>
      <w:rPr>
        <w:rFonts w:hint="default"/>
        <w:lang w:val="en-US" w:eastAsia="en-US" w:bidi="ar-SA"/>
      </w:rPr>
    </w:lvl>
    <w:lvl w:ilvl="4" w:tentative="0">
      <w:start w:val="0"/>
      <w:numFmt w:val="bullet"/>
      <w:lvlText w:val="•"/>
      <w:lvlJc w:val="left"/>
      <w:pPr>
        <w:ind w:left="1585" w:hanging="128"/>
      </w:pPr>
      <w:rPr>
        <w:rFonts w:hint="default"/>
        <w:lang w:val="en-US" w:eastAsia="en-US" w:bidi="ar-SA"/>
      </w:rPr>
    </w:lvl>
    <w:lvl w:ilvl="5" w:tentative="0">
      <w:start w:val="0"/>
      <w:numFmt w:val="bullet"/>
      <w:lvlText w:val="•"/>
      <w:lvlJc w:val="left"/>
      <w:pPr>
        <w:ind w:left="1921" w:hanging="128"/>
      </w:pPr>
      <w:rPr>
        <w:rFonts w:hint="default"/>
        <w:lang w:val="en-US" w:eastAsia="en-US" w:bidi="ar-SA"/>
      </w:rPr>
    </w:lvl>
    <w:lvl w:ilvl="6" w:tentative="0">
      <w:start w:val="0"/>
      <w:numFmt w:val="bullet"/>
      <w:lvlText w:val="•"/>
      <w:lvlJc w:val="left"/>
      <w:pPr>
        <w:ind w:left="2257" w:hanging="128"/>
      </w:pPr>
      <w:rPr>
        <w:rFonts w:hint="default"/>
        <w:lang w:val="en-US" w:eastAsia="en-US" w:bidi="ar-SA"/>
      </w:rPr>
    </w:lvl>
    <w:lvl w:ilvl="7" w:tentative="0">
      <w:start w:val="0"/>
      <w:numFmt w:val="bullet"/>
      <w:lvlText w:val="•"/>
      <w:lvlJc w:val="left"/>
      <w:pPr>
        <w:ind w:left="2594" w:hanging="128"/>
      </w:pPr>
      <w:rPr>
        <w:rFonts w:hint="default"/>
        <w:lang w:val="en-US" w:eastAsia="en-US" w:bidi="ar-SA"/>
      </w:rPr>
    </w:lvl>
    <w:lvl w:ilvl="8" w:tentative="0">
      <w:start w:val="0"/>
      <w:numFmt w:val="bullet"/>
      <w:lvlText w:val="•"/>
      <w:lvlJc w:val="left"/>
      <w:pPr>
        <w:ind w:left="2930" w:hanging="128"/>
      </w:pPr>
      <w:rPr>
        <w:rFonts w:hint="default"/>
        <w:lang w:val="en-US" w:eastAsia="en-US" w:bidi="ar-SA"/>
      </w:rPr>
    </w:lvl>
  </w:abstractNum>
  <w:abstractNum w:abstractNumId="10">
    <w:nsid w:val="4D4DC07F"/>
    <w:multiLevelType w:val="multilevel"/>
    <w:tmpl w:val="4D4DC07F"/>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350" w:hanging="128"/>
      </w:pPr>
      <w:rPr>
        <w:rFonts w:hint="default"/>
        <w:lang w:val="en-US" w:eastAsia="en-US" w:bidi="ar-SA"/>
      </w:rPr>
    </w:lvl>
    <w:lvl w:ilvl="2" w:tentative="0">
      <w:start w:val="0"/>
      <w:numFmt w:val="bullet"/>
      <w:lvlText w:val="•"/>
      <w:lvlJc w:val="left"/>
      <w:pPr>
        <w:ind w:left="600" w:hanging="128"/>
      </w:pPr>
      <w:rPr>
        <w:rFonts w:hint="default"/>
        <w:lang w:val="en-US" w:eastAsia="en-US" w:bidi="ar-SA"/>
      </w:rPr>
    </w:lvl>
    <w:lvl w:ilvl="3" w:tentative="0">
      <w:start w:val="0"/>
      <w:numFmt w:val="bullet"/>
      <w:lvlText w:val="•"/>
      <w:lvlJc w:val="left"/>
      <w:pPr>
        <w:ind w:left="851" w:hanging="128"/>
      </w:pPr>
      <w:rPr>
        <w:rFonts w:hint="default"/>
        <w:lang w:val="en-US" w:eastAsia="en-US" w:bidi="ar-SA"/>
      </w:rPr>
    </w:lvl>
    <w:lvl w:ilvl="4" w:tentative="0">
      <w:start w:val="0"/>
      <w:numFmt w:val="bullet"/>
      <w:lvlText w:val="•"/>
      <w:lvlJc w:val="left"/>
      <w:pPr>
        <w:ind w:left="1101" w:hanging="128"/>
      </w:pPr>
      <w:rPr>
        <w:rFonts w:hint="default"/>
        <w:lang w:val="en-US" w:eastAsia="en-US" w:bidi="ar-SA"/>
      </w:rPr>
    </w:lvl>
    <w:lvl w:ilvl="5" w:tentative="0">
      <w:start w:val="0"/>
      <w:numFmt w:val="bullet"/>
      <w:lvlText w:val="•"/>
      <w:lvlJc w:val="left"/>
      <w:pPr>
        <w:ind w:left="1352" w:hanging="128"/>
      </w:pPr>
      <w:rPr>
        <w:rFonts w:hint="default"/>
        <w:lang w:val="en-US" w:eastAsia="en-US" w:bidi="ar-SA"/>
      </w:rPr>
    </w:lvl>
    <w:lvl w:ilvl="6" w:tentative="0">
      <w:start w:val="0"/>
      <w:numFmt w:val="bullet"/>
      <w:lvlText w:val="•"/>
      <w:lvlJc w:val="left"/>
      <w:pPr>
        <w:ind w:left="1602" w:hanging="128"/>
      </w:pPr>
      <w:rPr>
        <w:rFonts w:hint="default"/>
        <w:lang w:val="en-US" w:eastAsia="en-US" w:bidi="ar-SA"/>
      </w:rPr>
    </w:lvl>
    <w:lvl w:ilvl="7" w:tentative="0">
      <w:start w:val="0"/>
      <w:numFmt w:val="bullet"/>
      <w:lvlText w:val="•"/>
      <w:lvlJc w:val="left"/>
      <w:pPr>
        <w:ind w:left="1852" w:hanging="128"/>
      </w:pPr>
      <w:rPr>
        <w:rFonts w:hint="default"/>
        <w:lang w:val="en-US" w:eastAsia="en-US" w:bidi="ar-SA"/>
      </w:rPr>
    </w:lvl>
    <w:lvl w:ilvl="8" w:tentative="0">
      <w:start w:val="0"/>
      <w:numFmt w:val="bullet"/>
      <w:lvlText w:val="•"/>
      <w:lvlJc w:val="left"/>
      <w:pPr>
        <w:ind w:left="2103" w:hanging="128"/>
      </w:pPr>
      <w:rPr>
        <w:rFonts w:hint="default"/>
        <w:lang w:val="en-US" w:eastAsia="en-US" w:bidi="ar-SA"/>
      </w:rPr>
    </w:lvl>
  </w:abstractNum>
  <w:abstractNum w:abstractNumId="11">
    <w:nsid w:val="59ADCABA"/>
    <w:multiLevelType w:val="multilevel"/>
    <w:tmpl w:val="59ADCABA"/>
    <w:lvl w:ilvl="0" w:tentative="0">
      <w:start w:val="0"/>
      <w:numFmt w:val="bullet"/>
      <w:lvlText w:val="–"/>
      <w:lvlJc w:val="left"/>
      <w:pPr>
        <w:ind w:left="269" w:hanging="161"/>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676" w:hanging="161"/>
      </w:pPr>
      <w:rPr>
        <w:rFonts w:hint="default"/>
        <w:lang w:val="en-US" w:eastAsia="en-US" w:bidi="ar-SA"/>
      </w:rPr>
    </w:lvl>
    <w:lvl w:ilvl="2" w:tentative="0">
      <w:start w:val="0"/>
      <w:numFmt w:val="bullet"/>
      <w:lvlText w:val="•"/>
      <w:lvlJc w:val="left"/>
      <w:pPr>
        <w:ind w:left="1092" w:hanging="161"/>
      </w:pPr>
      <w:rPr>
        <w:rFonts w:hint="default"/>
        <w:lang w:val="en-US" w:eastAsia="en-US" w:bidi="ar-SA"/>
      </w:rPr>
    </w:lvl>
    <w:lvl w:ilvl="3" w:tentative="0">
      <w:start w:val="0"/>
      <w:numFmt w:val="bullet"/>
      <w:lvlText w:val="•"/>
      <w:lvlJc w:val="left"/>
      <w:pPr>
        <w:ind w:left="1508" w:hanging="161"/>
      </w:pPr>
      <w:rPr>
        <w:rFonts w:hint="default"/>
        <w:lang w:val="en-US" w:eastAsia="en-US" w:bidi="ar-SA"/>
      </w:rPr>
    </w:lvl>
    <w:lvl w:ilvl="4" w:tentative="0">
      <w:start w:val="0"/>
      <w:numFmt w:val="bullet"/>
      <w:lvlText w:val="•"/>
      <w:lvlJc w:val="left"/>
      <w:pPr>
        <w:ind w:left="1924" w:hanging="161"/>
      </w:pPr>
      <w:rPr>
        <w:rFonts w:hint="default"/>
        <w:lang w:val="en-US" w:eastAsia="en-US" w:bidi="ar-SA"/>
      </w:rPr>
    </w:lvl>
    <w:lvl w:ilvl="5" w:tentative="0">
      <w:start w:val="0"/>
      <w:numFmt w:val="bullet"/>
      <w:lvlText w:val="•"/>
      <w:lvlJc w:val="left"/>
      <w:pPr>
        <w:ind w:left="2340" w:hanging="161"/>
      </w:pPr>
      <w:rPr>
        <w:rFonts w:hint="default"/>
        <w:lang w:val="en-US" w:eastAsia="en-US" w:bidi="ar-SA"/>
      </w:rPr>
    </w:lvl>
    <w:lvl w:ilvl="6" w:tentative="0">
      <w:start w:val="0"/>
      <w:numFmt w:val="bullet"/>
      <w:lvlText w:val="•"/>
      <w:lvlJc w:val="left"/>
      <w:pPr>
        <w:ind w:left="2756" w:hanging="161"/>
      </w:pPr>
      <w:rPr>
        <w:rFonts w:hint="default"/>
        <w:lang w:val="en-US" w:eastAsia="en-US" w:bidi="ar-SA"/>
      </w:rPr>
    </w:lvl>
    <w:lvl w:ilvl="7" w:tentative="0">
      <w:start w:val="0"/>
      <w:numFmt w:val="bullet"/>
      <w:lvlText w:val="•"/>
      <w:lvlJc w:val="left"/>
      <w:pPr>
        <w:ind w:left="3172" w:hanging="161"/>
      </w:pPr>
      <w:rPr>
        <w:rFonts w:hint="default"/>
        <w:lang w:val="en-US" w:eastAsia="en-US" w:bidi="ar-SA"/>
      </w:rPr>
    </w:lvl>
    <w:lvl w:ilvl="8" w:tentative="0">
      <w:start w:val="0"/>
      <w:numFmt w:val="bullet"/>
      <w:lvlText w:val="•"/>
      <w:lvlJc w:val="left"/>
      <w:pPr>
        <w:ind w:left="3588" w:hanging="161"/>
      </w:pPr>
      <w:rPr>
        <w:rFonts w:hint="default"/>
        <w:lang w:val="en-US" w:eastAsia="en-US" w:bidi="ar-SA"/>
      </w:rPr>
    </w:lvl>
  </w:abstractNum>
  <w:abstractNum w:abstractNumId="12">
    <w:nsid w:val="5A241D34"/>
    <w:multiLevelType w:val="multilevel"/>
    <w:tmpl w:val="5A241D34"/>
    <w:lvl w:ilvl="0" w:tentative="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476" w:hanging="128"/>
      </w:pPr>
      <w:rPr>
        <w:rFonts w:hint="default"/>
        <w:lang w:val="en-US" w:eastAsia="en-US" w:bidi="ar-SA"/>
      </w:rPr>
    </w:lvl>
    <w:lvl w:ilvl="2" w:tentative="0">
      <w:start w:val="0"/>
      <w:numFmt w:val="bullet"/>
      <w:lvlText w:val="•"/>
      <w:lvlJc w:val="left"/>
      <w:pPr>
        <w:ind w:left="712" w:hanging="128"/>
      </w:pPr>
      <w:rPr>
        <w:rFonts w:hint="default"/>
        <w:lang w:val="en-US" w:eastAsia="en-US" w:bidi="ar-SA"/>
      </w:rPr>
    </w:lvl>
    <w:lvl w:ilvl="3" w:tentative="0">
      <w:start w:val="0"/>
      <w:numFmt w:val="bullet"/>
      <w:lvlText w:val="•"/>
      <w:lvlJc w:val="left"/>
      <w:pPr>
        <w:ind w:left="949" w:hanging="128"/>
      </w:pPr>
      <w:rPr>
        <w:rFonts w:hint="default"/>
        <w:lang w:val="en-US" w:eastAsia="en-US" w:bidi="ar-SA"/>
      </w:rPr>
    </w:lvl>
    <w:lvl w:ilvl="4" w:tentative="0">
      <w:start w:val="0"/>
      <w:numFmt w:val="bullet"/>
      <w:lvlText w:val="•"/>
      <w:lvlJc w:val="left"/>
      <w:pPr>
        <w:ind w:left="1185" w:hanging="128"/>
      </w:pPr>
      <w:rPr>
        <w:rFonts w:hint="default"/>
        <w:lang w:val="en-US" w:eastAsia="en-US" w:bidi="ar-SA"/>
      </w:rPr>
    </w:lvl>
    <w:lvl w:ilvl="5" w:tentative="0">
      <w:start w:val="0"/>
      <w:numFmt w:val="bullet"/>
      <w:lvlText w:val="•"/>
      <w:lvlJc w:val="left"/>
      <w:pPr>
        <w:ind w:left="1422" w:hanging="128"/>
      </w:pPr>
      <w:rPr>
        <w:rFonts w:hint="default"/>
        <w:lang w:val="en-US" w:eastAsia="en-US" w:bidi="ar-SA"/>
      </w:rPr>
    </w:lvl>
    <w:lvl w:ilvl="6" w:tentative="0">
      <w:start w:val="0"/>
      <w:numFmt w:val="bullet"/>
      <w:lvlText w:val="•"/>
      <w:lvlJc w:val="left"/>
      <w:pPr>
        <w:ind w:left="1658" w:hanging="128"/>
      </w:pPr>
      <w:rPr>
        <w:rFonts w:hint="default"/>
        <w:lang w:val="en-US" w:eastAsia="en-US" w:bidi="ar-SA"/>
      </w:rPr>
    </w:lvl>
    <w:lvl w:ilvl="7" w:tentative="0">
      <w:start w:val="0"/>
      <w:numFmt w:val="bullet"/>
      <w:lvlText w:val="•"/>
      <w:lvlJc w:val="left"/>
      <w:pPr>
        <w:ind w:left="1894" w:hanging="128"/>
      </w:pPr>
      <w:rPr>
        <w:rFonts w:hint="default"/>
        <w:lang w:val="en-US" w:eastAsia="en-US" w:bidi="ar-SA"/>
      </w:rPr>
    </w:lvl>
    <w:lvl w:ilvl="8" w:tentative="0">
      <w:start w:val="0"/>
      <w:numFmt w:val="bullet"/>
      <w:lvlText w:val="•"/>
      <w:lvlJc w:val="left"/>
      <w:pPr>
        <w:ind w:left="2131" w:hanging="128"/>
      </w:pPr>
      <w:rPr>
        <w:rFonts w:hint="default"/>
        <w:lang w:val="en-US" w:eastAsia="en-US" w:bidi="ar-SA"/>
      </w:rPr>
    </w:lvl>
  </w:abstractNum>
  <w:abstractNum w:abstractNumId="13">
    <w:nsid w:val="72183CF9"/>
    <w:multiLevelType w:val="multilevel"/>
    <w:tmpl w:val="72183CF9"/>
    <w:lvl w:ilvl="0" w:tentative="0">
      <w:start w:val="0"/>
      <w:numFmt w:val="bullet"/>
      <w:lvlText w:val="-"/>
      <w:lvlJc w:val="left"/>
      <w:pPr>
        <w:ind w:left="108"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350" w:hanging="128"/>
      </w:pPr>
      <w:rPr>
        <w:rFonts w:hint="default"/>
        <w:lang w:val="en-US" w:eastAsia="en-US" w:bidi="ar-SA"/>
      </w:rPr>
    </w:lvl>
    <w:lvl w:ilvl="2" w:tentative="0">
      <w:start w:val="0"/>
      <w:numFmt w:val="bullet"/>
      <w:lvlText w:val="•"/>
      <w:lvlJc w:val="left"/>
      <w:pPr>
        <w:ind w:left="600" w:hanging="128"/>
      </w:pPr>
      <w:rPr>
        <w:rFonts w:hint="default"/>
        <w:lang w:val="en-US" w:eastAsia="en-US" w:bidi="ar-SA"/>
      </w:rPr>
    </w:lvl>
    <w:lvl w:ilvl="3" w:tentative="0">
      <w:start w:val="0"/>
      <w:numFmt w:val="bullet"/>
      <w:lvlText w:val="•"/>
      <w:lvlJc w:val="left"/>
      <w:pPr>
        <w:ind w:left="851" w:hanging="128"/>
      </w:pPr>
      <w:rPr>
        <w:rFonts w:hint="default"/>
        <w:lang w:val="en-US" w:eastAsia="en-US" w:bidi="ar-SA"/>
      </w:rPr>
    </w:lvl>
    <w:lvl w:ilvl="4" w:tentative="0">
      <w:start w:val="0"/>
      <w:numFmt w:val="bullet"/>
      <w:lvlText w:val="•"/>
      <w:lvlJc w:val="left"/>
      <w:pPr>
        <w:ind w:left="1101" w:hanging="128"/>
      </w:pPr>
      <w:rPr>
        <w:rFonts w:hint="default"/>
        <w:lang w:val="en-US" w:eastAsia="en-US" w:bidi="ar-SA"/>
      </w:rPr>
    </w:lvl>
    <w:lvl w:ilvl="5" w:tentative="0">
      <w:start w:val="0"/>
      <w:numFmt w:val="bullet"/>
      <w:lvlText w:val="•"/>
      <w:lvlJc w:val="left"/>
      <w:pPr>
        <w:ind w:left="1352" w:hanging="128"/>
      </w:pPr>
      <w:rPr>
        <w:rFonts w:hint="default"/>
        <w:lang w:val="en-US" w:eastAsia="en-US" w:bidi="ar-SA"/>
      </w:rPr>
    </w:lvl>
    <w:lvl w:ilvl="6" w:tentative="0">
      <w:start w:val="0"/>
      <w:numFmt w:val="bullet"/>
      <w:lvlText w:val="•"/>
      <w:lvlJc w:val="left"/>
      <w:pPr>
        <w:ind w:left="1602" w:hanging="128"/>
      </w:pPr>
      <w:rPr>
        <w:rFonts w:hint="default"/>
        <w:lang w:val="en-US" w:eastAsia="en-US" w:bidi="ar-SA"/>
      </w:rPr>
    </w:lvl>
    <w:lvl w:ilvl="7" w:tentative="0">
      <w:start w:val="0"/>
      <w:numFmt w:val="bullet"/>
      <w:lvlText w:val="•"/>
      <w:lvlJc w:val="left"/>
      <w:pPr>
        <w:ind w:left="1852" w:hanging="128"/>
      </w:pPr>
      <w:rPr>
        <w:rFonts w:hint="default"/>
        <w:lang w:val="en-US" w:eastAsia="en-US" w:bidi="ar-SA"/>
      </w:rPr>
    </w:lvl>
    <w:lvl w:ilvl="8" w:tentative="0">
      <w:start w:val="0"/>
      <w:numFmt w:val="bullet"/>
      <w:lvlText w:val="•"/>
      <w:lvlJc w:val="left"/>
      <w:pPr>
        <w:ind w:left="2103" w:hanging="128"/>
      </w:pPr>
      <w:rPr>
        <w:rFonts w:hint="default"/>
        <w:lang w:val="en-US" w:eastAsia="en-US" w:bidi="ar-SA"/>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5716EA2"/>
    <w:rsid w:val="25532C30"/>
    <w:rsid w:val="568C06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36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640" w:hanging="280"/>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080" w:hanging="360"/>
    </w:pPr>
    <w:rPr>
      <w:rFonts w:ascii="Times New Roman" w:hAnsi="Times New Roman" w:eastAsia="Times New Roman" w:cs="Times New Roman"/>
      <w:lang w:val="en-US" w:eastAsia="en-US" w:bidi="ar-SA"/>
    </w:rPr>
  </w:style>
  <w:style w:type="paragraph" w:customStyle="1" w:styleId="15">
    <w:name w:val="Table Paragraph"/>
    <w:basedOn w:val="1"/>
    <w:qFormat/>
    <w:uiPriority w:val="1"/>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94</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2025-05-22T10:56:00Z</dcterms:created>
  <dc:creator>Alaa Faisal</dc:creator>
  <cp:lastModifiedBy>aman alobaytha</cp:lastModifiedBy>
  <dcterms:modified xsi:type="dcterms:W3CDTF">2025-05-22T12:32:11Z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Microsoft® Word for Microsoft 365</vt:lpwstr>
  </property>
  <property fmtid="{D5CDD505-2E9C-101B-9397-08002B2CF9AE}" pid="4" name="LastSaved">
    <vt:filetime>2025-05-22T00:00:00Z</vt:filetime>
  </property>
  <property fmtid="{D5CDD505-2E9C-101B-9397-08002B2CF9AE}" pid="5" name="Producer">
    <vt:lpwstr>Microsoft® Word for Microsoft 365</vt:lpwstr>
  </property>
  <property fmtid="{D5CDD505-2E9C-101B-9397-08002B2CF9AE}" pid="6" name="KSOProductBuildVer">
    <vt:lpwstr>1033-12.2.0.21179</vt:lpwstr>
  </property>
  <property fmtid="{D5CDD505-2E9C-101B-9397-08002B2CF9AE}" pid="7" name="ICV">
    <vt:lpwstr>6609713D8A294C6D8BB290364D35D511_13</vt:lpwstr>
  </property>
</Properties>
</file>