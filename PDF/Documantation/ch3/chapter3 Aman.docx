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F94A" w14:textId="77777777" w:rsidR="009D48DE" w:rsidRPr="009D48DE" w:rsidRDefault="009D48DE" w:rsidP="009D48DE">
      <w:pPr>
        <w:widowControl w:val="0"/>
        <w:autoSpaceDE w:val="0"/>
        <w:autoSpaceDN w:val="0"/>
        <w:adjustRightInd w:val="0"/>
        <w:spacing w:before="120" w:after="345" w:line="264" w:lineRule="auto"/>
        <w:ind w:right="460"/>
        <w:rPr>
          <w:rFonts w:ascii="Times" w:eastAsia="Constantia" w:hAnsi="Times" w:cs="Times"/>
          <w:b/>
          <w:kern w:val="0"/>
          <w:sz w:val="32"/>
          <w:szCs w:val="32"/>
          <w14:ligatures w14:val="none"/>
        </w:rPr>
      </w:pPr>
      <w:bookmarkStart w:id="0" w:name="_Hlk199236625"/>
      <w:r w:rsidRPr="009D48DE">
        <w:rPr>
          <w:rFonts w:ascii="Times" w:eastAsia="Constantia" w:hAnsi="Times" w:cs="Times"/>
          <w:b/>
          <w:kern w:val="0"/>
          <w:sz w:val="32"/>
          <w:szCs w:val="32"/>
          <w14:ligatures w14:val="none"/>
        </w:rPr>
        <w:t>Chapter 3 DESIGN CONSIDERATIONS</w:t>
      </w:r>
    </w:p>
    <w:p w14:paraId="07747456" w14:textId="77777777" w:rsidR="009D48DE" w:rsidRPr="009D48DE" w:rsidRDefault="009D48DE" w:rsidP="009D48DE">
      <w:pPr>
        <w:widowControl w:val="0"/>
        <w:tabs>
          <w:tab w:val="left" w:pos="9360"/>
        </w:tabs>
        <w:autoSpaceDE w:val="0"/>
        <w:autoSpaceDN w:val="0"/>
        <w:adjustRightInd w:val="0"/>
        <w:spacing w:before="120" w:after="0" w:line="264" w:lineRule="auto"/>
        <w:rPr>
          <w:rFonts w:ascii="Times" w:eastAsia="Constantia" w:hAnsi="Times" w:cs="Times"/>
          <w:b/>
          <w:bCs/>
          <w:kern w:val="0"/>
          <w:sz w:val="28"/>
          <w:szCs w:val="28"/>
          <w14:ligatures w14:val="none"/>
        </w:rPr>
      </w:pPr>
      <w:r w:rsidRPr="009D48DE">
        <w:rPr>
          <w:rFonts w:ascii="Times" w:eastAsia="Constantia" w:hAnsi="Times" w:cs="Times"/>
          <w:b/>
          <w:bCs/>
          <w:kern w:val="0"/>
          <w:sz w:val="28"/>
          <w:szCs w:val="28"/>
          <w14:ligatures w14:val="none"/>
        </w:rPr>
        <w:t xml:space="preserve">3.1 Design Constraints </w:t>
      </w:r>
    </w:p>
    <w:p w14:paraId="199FC2AA"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3.1.1 Hardware and Software Environment</w:t>
      </w:r>
    </w:p>
    <w:p w14:paraId="20FBA8CF"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D48DE">
        <w:rPr>
          <w:rFonts w:ascii="Times New Roman" w:eastAsia="Times New Roman" w:hAnsi="Times New Roman" w:cs="Times New Roman"/>
          <w:b/>
          <w:bCs/>
          <w:kern w:val="0"/>
          <w:sz w:val="28"/>
          <w:szCs w:val="28"/>
          <w14:ligatures w14:val="none"/>
        </w:rPr>
        <w:t>Hardware Requirements</w:t>
      </w:r>
    </w:p>
    <w:p w14:paraId="7187D7C0"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Minimum System Requirements:</w:t>
      </w:r>
    </w:p>
    <w:p w14:paraId="036CD6B1" w14:textId="77777777" w:rsidR="009D48DE" w:rsidRPr="009D48DE" w:rsidRDefault="009D48DE" w:rsidP="009D48DE">
      <w:pPr>
        <w:numPr>
          <w:ilvl w:val="0"/>
          <w:numId w:val="1"/>
        </w:num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Processor:</w:t>
      </w:r>
      <w:r w:rsidRPr="009D48DE">
        <w:rPr>
          <w:rFonts w:ascii="Times New Roman" w:eastAsia="Times New Roman" w:hAnsi="Times New Roman" w:cs="Times New Roman"/>
          <w:kern w:val="0"/>
          <w14:ligatures w14:val="none"/>
        </w:rPr>
        <w:t xml:space="preserve"> Intel Core i5 </w:t>
      </w:r>
    </w:p>
    <w:p w14:paraId="0174F42F" w14:textId="77777777" w:rsidR="009D48DE" w:rsidRPr="009D48DE" w:rsidRDefault="009D48DE" w:rsidP="009D48DE">
      <w:pPr>
        <w:numPr>
          <w:ilvl w:val="0"/>
          <w:numId w:val="1"/>
        </w:numPr>
        <w:spacing w:before="120" w:after="0" w:line="240" w:lineRule="auto"/>
        <w:contextualSpacing/>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 </w:t>
      </w:r>
      <w:r w:rsidRPr="009D48DE">
        <w:rPr>
          <w:rFonts w:ascii="Times New Roman" w:eastAsia="Times New Roman" w:hAnsi="Times New Roman" w:cs="Times New Roman"/>
          <w:b/>
          <w:bCs/>
          <w:kern w:val="0"/>
          <w14:ligatures w14:val="none"/>
        </w:rPr>
        <w:t>RAM:</w:t>
      </w:r>
      <w:r w:rsidRPr="009D48DE">
        <w:rPr>
          <w:rFonts w:ascii="Times New Roman" w:eastAsia="Times New Roman" w:hAnsi="Times New Roman" w:cs="Times New Roman"/>
          <w:kern w:val="0"/>
          <w14:ligatures w14:val="none"/>
        </w:rPr>
        <w:t xml:space="preserve"> 8GB DDR4 (16GB recommended for optimal performance) </w:t>
      </w:r>
    </w:p>
    <w:p w14:paraId="7EC8652B" w14:textId="77777777" w:rsidR="009D48DE" w:rsidRPr="009D48DE" w:rsidRDefault="009D48DE" w:rsidP="009D48DE">
      <w:pPr>
        <w:numPr>
          <w:ilvl w:val="0"/>
          <w:numId w:val="1"/>
        </w:numPr>
        <w:spacing w:before="120" w:after="0" w:line="240" w:lineRule="auto"/>
        <w:contextualSpacing/>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Storage:</w:t>
      </w:r>
      <w:r w:rsidRPr="009D48DE">
        <w:rPr>
          <w:rFonts w:ascii="Times New Roman" w:eastAsia="Times New Roman" w:hAnsi="Times New Roman" w:cs="Times New Roman"/>
          <w:kern w:val="0"/>
          <w14:ligatures w14:val="none"/>
        </w:rPr>
        <w:t xml:space="preserve"> 500GB available disk space (SSD preferred for faster processing) </w:t>
      </w:r>
    </w:p>
    <w:p w14:paraId="68DE285E" w14:textId="77777777" w:rsidR="009D48DE" w:rsidRPr="009D48DE" w:rsidRDefault="009D48DE" w:rsidP="009D48DE">
      <w:pPr>
        <w:numPr>
          <w:ilvl w:val="0"/>
          <w:numId w:val="1"/>
        </w:numPr>
        <w:spacing w:before="120" w:after="0" w:line="240" w:lineRule="auto"/>
        <w:contextualSpacing/>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GPU:</w:t>
      </w:r>
      <w:r w:rsidRPr="009D48DE">
        <w:rPr>
          <w:rFonts w:ascii="Times New Roman" w:eastAsia="Times New Roman" w:hAnsi="Times New Roman" w:cs="Times New Roman"/>
          <w:kern w:val="0"/>
          <w14:ligatures w14:val="none"/>
        </w:rPr>
        <w:t xml:space="preserve"> Dedicated graphics card with CUDA support (NVIDIA GTX 1060 or higher) for accelerated processing </w:t>
      </w:r>
    </w:p>
    <w:p w14:paraId="2DBF8C5F" w14:textId="77777777" w:rsidR="009D48DE" w:rsidRPr="009D48DE" w:rsidRDefault="009D48DE" w:rsidP="009D48DE">
      <w:pPr>
        <w:numPr>
          <w:ilvl w:val="0"/>
          <w:numId w:val="1"/>
        </w:numPr>
        <w:spacing w:before="120" w:after="0" w:line="240" w:lineRule="auto"/>
        <w:contextualSpacing/>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Audio Interface</w:t>
      </w:r>
      <w:r w:rsidRPr="009D48DE">
        <w:rPr>
          <w:rFonts w:ascii="Times New Roman" w:eastAsia="Times New Roman" w:hAnsi="Times New Roman" w:cs="Times New Roman"/>
          <w:kern w:val="0"/>
          <w14:ligatures w14:val="none"/>
        </w:rPr>
        <w:t xml:space="preserve">: High-quality audio input/output capabilities </w:t>
      </w:r>
    </w:p>
    <w:p w14:paraId="2878D368"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Recommended System Specifications:</w:t>
      </w:r>
    </w:p>
    <w:p w14:paraId="3E530DC7" w14:textId="77777777" w:rsidR="009D48DE" w:rsidRPr="009D48DE" w:rsidRDefault="009D48DE" w:rsidP="009D48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Processor:</w:t>
      </w:r>
      <w:r w:rsidRPr="009D48DE">
        <w:rPr>
          <w:rFonts w:ascii="Times New Roman" w:eastAsia="Times New Roman" w:hAnsi="Times New Roman" w:cs="Times New Roman"/>
          <w:kern w:val="0"/>
          <w14:ligatures w14:val="none"/>
        </w:rPr>
        <w:t xml:space="preserve"> i9-13980HX </w:t>
      </w:r>
    </w:p>
    <w:p w14:paraId="134472B2" w14:textId="77777777" w:rsidR="009D48DE" w:rsidRPr="009D48DE" w:rsidRDefault="009D48DE" w:rsidP="009D48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RAM:</w:t>
      </w:r>
      <w:r w:rsidRPr="009D48DE">
        <w:rPr>
          <w:rFonts w:ascii="Times New Roman" w:eastAsia="Times New Roman" w:hAnsi="Times New Roman" w:cs="Times New Roman"/>
          <w:kern w:val="0"/>
          <w14:ligatures w14:val="none"/>
        </w:rPr>
        <w:t xml:space="preserve"> 32GB DDR4 for handling large video files and simultaneous processing</w:t>
      </w:r>
    </w:p>
    <w:p w14:paraId="43F0E39E" w14:textId="77777777" w:rsidR="009D48DE" w:rsidRPr="009D48DE" w:rsidRDefault="009D48DE" w:rsidP="009D48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Storage:</w:t>
      </w:r>
      <w:r w:rsidRPr="009D48DE">
        <w:rPr>
          <w:rFonts w:ascii="Times New Roman" w:eastAsia="Times New Roman" w:hAnsi="Times New Roman" w:cs="Times New Roman"/>
          <w:kern w:val="0"/>
          <w14:ligatures w14:val="none"/>
        </w:rPr>
        <w:t xml:space="preserve"> 1TB </w:t>
      </w:r>
      <w:proofErr w:type="spellStart"/>
      <w:r w:rsidRPr="009D48DE">
        <w:rPr>
          <w:rFonts w:ascii="Times New Roman" w:eastAsia="Times New Roman" w:hAnsi="Times New Roman" w:cs="Times New Roman"/>
          <w:kern w:val="0"/>
          <w14:ligatures w14:val="none"/>
        </w:rPr>
        <w:t>NVMe</w:t>
      </w:r>
      <w:proofErr w:type="spellEnd"/>
      <w:r w:rsidRPr="009D48DE">
        <w:rPr>
          <w:rFonts w:ascii="Times New Roman" w:eastAsia="Times New Roman" w:hAnsi="Times New Roman" w:cs="Times New Roman"/>
          <w:kern w:val="0"/>
          <w14:ligatures w14:val="none"/>
        </w:rPr>
        <w:t xml:space="preserve"> SSD </w:t>
      </w:r>
    </w:p>
    <w:p w14:paraId="0B58ECC8" w14:textId="77777777" w:rsidR="009D48DE" w:rsidRPr="009D48DE" w:rsidRDefault="009D48DE" w:rsidP="009D48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GPU:</w:t>
      </w:r>
      <w:r w:rsidRPr="009D48DE">
        <w:rPr>
          <w:rFonts w:ascii="Times New Roman" w:eastAsia="Times New Roman" w:hAnsi="Times New Roman" w:cs="Times New Roman"/>
          <w:kern w:val="0"/>
          <w14:ligatures w14:val="none"/>
        </w:rPr>
        <w:t xml:space="preserve"> NVIDIA RTX 4070 </w:t>
      </w:r>
    </w:p>
    <w:p w14:paraId="6D8079F6" w14:textId="77777777" w:rsidR="009D48DE" w:rsidRPr="009D48DE" w:rsidRDefault="009D48DE" w:rsidP="009D48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Audio:</w:t>
      </w:r>
      <w:r w:rsidRPr="009D48DE">
        <w:rPr>
          <w:rFonts w:ascii="Times New Roman" w:eastAsia="Times New Roman" w:hAnsi="Times New Roman" w:cs="Times New Roman"/>
          <w:kern w:val="0"/>
          <w14:ligatures w14:val="none"/>
        </w:rPr>
        <w:t xml:space="preserve"> Professional audio interface with low latency</w:t>
      </w:r>
    </w:p>
    <w:p w14:paraId="74D3D33E"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9D48DE">
        <w:rPr>
          <w:rFonts w:ascii="Times New Roman" w:eastAsia="Times New Roman" w:hAnsi="Times New Roman" w:cs="Times New Roman"/>
          <w:b/>
          <w:bCs/>
          <w:kern w:val="0"/>
          <w:sz w:val="28"/>
          <w:szCs w:val="28"/>
          <w14:ligatures w14:val="none"/>
        </w:rPr>
        <w:t>Software Environment</w:t>
      </w:r>
    </w:p>
    <w:p w14:paraId="7D5BDB8B"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Operating System Compatibility:</w:t>
      </w:r>
    </w:p>
    <w:p w14:paraId="48026499" w14:textId="77777777" w:rsidR="009D48DE" w:rsidRPr="009D48DE" w:rsidRDefault="009D48DE" w:rsidP="009D48DE">
      <w:pPr>
        <w:numPr>
          <w:ilvl w:val="0"/>
          <w:numId w:val="1"/>
        </w:numPr>
        <w:spacing w:before="120" w:after="0" w:line="240" w:lineRule="auto"/>
        <w:contextualSpacing/>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 </w:t>
      </w:r>
      <w:r w:rsidRPr="009D48DE">
        <w:rPr>
          <w:rFonts w:ascii="Times New Roman" w:eastAsia="Times New Roman" w:hAnsi="Times New Roman" w:cs="Times New Roman"/>
          <w:b/>
          <w:bCs/>
          <w:kern w:val="0"/>
          <w14:ligatures w14:val="none"/>
        </w:rPr>
        <w:t>Primary</w:t>
      </w:r>
      <w:r w:rsidRPr="009D48DE">
        <w:rPr>
          <w:rFonts w:ascii="Times New Roman" w:eastAsia="Times New Roman" w:hAnsi="Times New Roman" w:cs="Times New Roman"/>
          <w:kern w:val="0"/>
          <w14:ligatures w14:val="none"/>
        </w:rPr>
        <w:t xml:space="preserve">: Windows 11 (64-bit) </w:t>
      </w:r>
    </w:p>
    <w:p w14:paraId="1EDA1A39" w14:textId="77777777" w:rsidR="009D48DE" w:rsidRPr="009D48DE" w:rsidRDefault="009D48DE" w:rsidP="009D48DE">
      <w:pPr>
        <w:numPr>
          <w:ilvl w:val="0"/>
          <w:numId w:val="1"/>
        </w:numPr>
        <w:spacing w:before="100" w:beforeAutospacing="1" w:after="100" w:afterAutospacing="1" w:line="240" w:lineRule="auto"/>
        <w:rPr>
          <w:rFonts w:ascii="Times New Roman" w:eastAsia="Times New Roman" w:hAnsi="Times New Roman" w:cs="Times New Roman"/>
          <w:kern w:val="0"/>
          <w:rtl/>
          <w14:ligatures w14:val="none"/>
        </w:rPr>
      </w:pPr>
      <w:r w:rsidRPr="009D48DE">
        <w:rPr>
          <w:rFonts w:ascii="Times New Roman" w:eastAsia="Times New Roman" w:hAnsi="Times New Roman" w:cs="Times New Roman"/>
          <w:kern w:val="0"/>
          <w14:ligatures w14:val="none"/>
        </w:rPr>
        <w:t>Cross-platform compatibility considerations for wider accessibility</w:t>
      </w:r>
    </w:p>
    <w:p w14:paraId="302CD1FA"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Development Stack:</w:t>
      </w:r>
    </w:p>
    <w:p w14:paraId="4280326C" w14:textId="77777777" w:rsidR="009D48DE" w:rsidRPr="009D48DE" w:rsidRDefault="009D48DE" w:rsidP="009D48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Programming Language:</w:t>
      </w:r>
      <w:r w:rsidRPr="009D48DE">
        <w:rPr>
          <w:rFonts w:ascii="Times New Roman" w:eastAsia="Times New Roman" w:hAnsi="Times New Roman" w:cs="Times New Roman"/>
          <w:kern w:val="0"/>
          <w14:ligatures w14:val="none"/>
        </w:rPr>
        <w:t xml:space="preserve"> Python </w:t>
      </w:r>
      <w:proofErr w:type="gramStart"/>
      <w:r w:rsidRPr="009D48DE">
        <w:rPr>
          <w:rFonts w:ascii="Times New Roman" w:eastAsia="Times New Roman" w:hAnsi="Times New Roman" w:cs="Times New Roman"/>
          <w:kern w:val="0"/>
          <w14:ligatures w14:val="none"/>
        </w:rPr>
        <w:t>3.10  for</w:t>
      </w:r>
      <w:proofErr w:type="gramEnd"/>
      <w:r w:rsidRPr="009D48DE">
        <w:rPr>
          <w:rFonts w:ascii="Times New Roman" w:eastAsia="Times New Roman" w:hAnsi="Times New Roman" w:cs="Times New Roman"/>
          <w:kern w:val="0"/>
          <w14:ligatures w14:val="none"/>
        </w:rPr>
        <w:t xml:space="preserve"> main application logic entire backend logic and API development </w:t>
      </w:r>
    </w:p>
    <w:p w14:paraId="4B1B2177" w14:textId="77777777" w:rsidR="009D48DE" w:rsidRPr="009D48DE" w:rsidRDefault="009D48DE" w:rsidP="009D48DE">
      <w:pPr>
        <w:numPr>
          <w:ilvl w:val="0"/>
          <w:numId w:val="1"/>
        </w:num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 xml:space="preserve">Framework: </w:t>
      </w:r>
      <w:r w:rsidRPr="009D48DE">
        <w:rPr>
          <w:rFonts w:ascii="Times New Roman" w:eastAsia="Times New Roman" w:hAnsi="Times New Roman" w:cs="Times New Roman"/>
          <w:kern w:val="0"/>
          <w14:ligatures w14:val="none"/>
        </w:rPr>
        <w:t xml:space="preserve">Django / Django REST </w:t>
      </w:r>
      <w:r w:rsidRPr="009D48DE">
        <w:rPr>
          <w:rFonts w:ascii="Times New Roman" w:eastAsia="Times New Roman" w:hAnsi="Times New Roman" w:cs="Times New Roman"/>
          <w:kern w:val="0"/>
          <w:sz w:val="27"/>
          <w:szCs w:val="27"/>
          <w14:ligatures w14:val="none"/>
        </w:rPr>
        <w:t>for web interface</w:t>
      </w:r>
    </w:p>
    <w:p w14:paraId="6ADFAFF7" w14:textId="77777777" w:rsidR="009D48DE" w:rsidRPr="009D48DE" w:rsidRDefault="009D48DE" w:rsidP="009D48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Database:</w:t>
      </w:r>
      <w:r w:rsidRPr="009D48DE">
        <w:rPr>
          <w:rFonts w:ascii="Times New Roman" w:eastAsia="Times New Roman" w:hAnsi="Times New Roman" w:cs="Times New Roman"/>
          <w:kern w:val="0"/>
          <w14:ligatures w14:val="none"/>
        </w:rPr>
        <w:t xml:space="preserve"> PostgreSQL for metadata storage</w:t>
      </w:r>
    </w:p>
    <w:p w14:paraId="226E797D" w14:textId="77777777" w:rsidR="009D48DE" w:rsidRPr="009D48DE" w:rsidRDefault="009D48DE" w:rsidP="009D48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Video Processing:</w:t>
      </w:r>
      <w:r w:rsidRPr="009D48DE">
        <w:rPr>
          <w:rFonts w:ascii="Times New Roman" w:eastAsia="Times New Roman" w:hAnsi="Times New Roman" w:cs="Times New Roman"/>
          <w:kern w:val="0"/>
          <w14:ligatures w14:val="none"/>
        </w:rPr>
        <w:t xml:space="preserve"> </w:t>
      </w:r>
      <w:proofErr w:type="spellStart"/>
      <w:r w:rsidRPr="009D48DE">
        <w:rPr>
          <w:rFonts w:ascii="Times New Roman" w:eastAsia="Times New Roman" w:hAnsi="Times New Roman" w:cs="Times New Roman"/>
          <w:kern w:val="0"/>
          <w14:ligatures w14:val="none"/>
        </w:rPr>
        <w:t>FFmpeg</w:t>
      </w:r>
      <w:proofErr w:type="spellEnd"/>
      <w:r w:rsidRPr="009D48DE">
        <w:rPr>
          <w:rFonts w:ascii="Times New Roman" w:eastAsia="Times New Roman" w:hAnsi="Times New Roman" w:cs="Times New Roman"/>
          <w:kern w:val="0"/>
          <w14:ligatures w14:val="none"/>
        </w:rPr>
        <w:t xml:space="preserve"> library integration</w:t>
      </w:r>
    </w:p>
    <w:p w14:paraId="0337737A" w14:textId="77777777" w:rsidR="009D48DE" w:rsidRPr="009D48DE" w:rsidRDefault="009D48DE" w:rsidP="009D48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Audio Processing</w:t>
      </w:r>
      <w:r w:rsidRPr="009D48DE">
        <w:rPr>
          <w:rFonts w:ascii="Times New Roman" w:eastAsia="Times New Roman" w:hAnsi="Times New Roman" w:cs="Times New Roman"/>
          <w:kern w:val="0"/>
          <w14:ligatures w14:val="none"/>
        </w:rPr>
        <w:t xml:space="preserve">: </w:t>
      </w:r>
      <w:proofErr w:type="spellStart"/>
      <w:r w:rsidRPr="009D48DE">
        <w:rPr>
          <w:rFonts w:ascii="Times New Roman" w:eastAsia="Times New Roman" w:hAnsi="Times New Roman" w:cs="Times New Roman"/>
          <w:kern w:val="0"/>
          <w14:ligatures w14:val="none"/>
        </w:rPr>
        <w:t>pydub</w:t>
      </w:r>
      <w:proofErr w:type="spellEnd"/>
      <w:r w:rsidRPr="009D48DE">
        <w:rPr>
          <w:rFonts w:ascii="Times New Roman" w:eastAsia="Times New Roman" w:hAnsi="Times New Roman" w:cs="Times New Roman"/>
          <w:kern w:val="0"/>
          <w14:ligatures w14:val="none"/>
        </w:rPr>
        <w:t xml:space="preserve"> libraries</w:t>
      </w:r>
    </w:p>
    <w:p w14:paraId="0155B23E"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Critical Software Dependencies:</w:t>
      </w:r>
    </w:p>
    <w:p w14:paraId="4FA39A5D" w14:textId="77777777" w:rsidR="009D48DE" w:rsidRPr="009D48DE" w:rsidRDefault="009D48DE" w:rsidP="009D48DE">
      <w:pPr>
        <w:numPr>
          <w:ilvl w:val="0"/>
          <w:numId w:val="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Video Processing Stack:</w:t>
      </w:r>
      <w:r w:rsidRPr="009D48DE">
        <w:rPr>
          <w:rFonts w:ascii="Constantia" w:eastAsia="Times New Roman" w:hAnsi="Constantia" w:cs="Times New Roman"/>
          <w:kern w:val="0"/>
          <w:sz w:val="22"/>
          <w:szCs w:val="22"/>
          <w14:ligatures w14:val="none"/>
        </w:rPr>
        <w:t xml:space="preserve"> </w:t>
      </w:r>
    </w:p>
    <w:p w14:paraId="5265C835" w14:textId="77777777" w:rsidR="009D48DE" w:rsidRPr="009D48DE" w:rsidRDefault="009D48DE" w:rsidP="009D48DE">
      <w:pPr>
        <w:numPr>
          <w:ilvl w:val="1"/>
          <w:numId w:val="3"/>
        </w:numPr>
        <w:spacing w:before="120" w:beforeAutospacing="1" w:after="0" w:afterAutospacing="1" w:line="264" w:lineRule="auto"/>
        <w:rPr>
          <w:rFonts w:ascii="Constantia" w:eastAsia="Times New Roman" w:hAnsi="Constantia" w:cs="Times New Roman"/>
          <w:kern w:val="0"/>
          <w:sz w:val="22"/>
          <w:szCs w:val="22"/>
          <w14:ligatures w14:val="none"/>
        </w:rPr>
      </w:pPr>
      <w:proofErr w:type="spellStart"/>
      <w:r w:rsidRPr="009D48DE">
        <w:rPr>
          <w:rFonts w:ascii="Constantia" w:eastAsia="Times New Roman" w:hAnsi="Constantia" w:cs="Times New Roman"/>
          <w:b/>
          <w:bCs/>
          <w:kern w:val="0"/>
          <w:sz w:val="22"/>
          <w:szCs w:val="22"/>
          <w14:ligatures w14:val="none"/>
        </w:rPr>
        <w:t>yt-dlp</w:t>
      </w:r>
      <w:proofErr w:type="spellEnd"/>
      <w:r w:rsidRPr="009D48DE">
        <w:rPr>
          <w:rFonts w:ascii="Constantia" w:eastAsia="Times New Roman" w:hAnsi="Constantia" w:cs="Times New Roman"/>
          <w:kern w:val="0"/>
          <w:sz w:val="22"/>
          <w:szCs w:val="22"/>
          <w14:ligatures w14:val="none"/>
        </w:rPr>
        <w:t xml:space="preserve">: Primary video downloading tool, selected over </w:t>
      </w:r>
      <w:proofErr w:type="spellStart"/>
      <w:r w:rsidRPr="009D48DE">
        <w:rPr>
          <w:rFonts w:ascii="Constantia" w:eastAsia="Times New Roman" w:hAnsi="Constantia" w:cs="Times New Roman"/>
          <w:kern w:val="0"/>
          <w:sz w:val="22"/>
          <w:szCs w:val="22"/>
          <w14:ligatures w14:val="none"/>
        </w:rPr>
        <w:t>pytube</w:t>
      </w:r>
      <w:proofErr w:type="spellEnd"/>
      <w:r w:rsidRPr="009D48DE">
        <w:rPr>
          <w:rFonts w:ascii="Constantia" w:eastAsia="Times New Roman" w:hAnsi="Constantia" w:cs="Times New Roman"/>
          <w:kern w:val="0"/>
          <w:sz w:val="22"/>
          <w:szCs w:val="22"/>
          <w14:ligatures w14:val="none"/>
        </w:rPr>
        <w:t xml:space="preserve"> for superior performance and reliability</w:t>
      </w:r>
    </w:p>
    <w:p w14:paraId="25BE6B9A" w14:textId="77777777" w:rsidR="009D48DE" w:rsidRPr="009D48DE" w:rsidRDefault="009D48DE" w:rsidP="009D48DE">
      <w:pPr>
        <w:numPr>
          <w:ilvl w:val="1"/>
          <w:numId w:val="3"/>
        </w:numPr>
        <w:spacing w:before="120" w:beforeAutospacing="1" w:after="0" w:afterAutospacing="1" w:line="264" w:lineRule="auto"/>
        <w:rPr>
          <w:rFonts w:ascii="Constantia" w:eastAsia="Times New Roman" w:hAnsi="Constantia" w:cs="Times New Roman"/>
          <w:kern w:val="0"/>
          <w:sz w:val="22"/>
          <w:szCs w:val="22"/>
          <w14:ligatures w14:val="none"/>
        </w:rPr>
      </w:pPr>
      <w:proofErr w:type="spellStart"/>
      <w:r w:rsidRPr="009D48DE">
        <w:rPr>
          <w:rFonts w:ascii="Constantia" w:eastAsia="Times New Roman" w:hAnsi="Constantia" w:cs="Times New Roman"/>
          <w:b/>
          <w:bCs/>
          <w:kern w:val="0"/>
          <w:sz w:val="22"/>
          <w:szCs w:val="22"/>
          <w14:ligatures w14:val="none"/>
        </w:rPr>
        <w:t>FFmpeg</w:t>
      </w:r>
      <w:proofErr w:type="spellEnd"/>
      <w:r w:rsidRPr="009D48DE">
        <w:rPr>
          <w:rFonts w:ascii="Constantia" w:eastAsia="Times New Roman" w:hAnsi="Constantia" w:cs="Times New Roman"/>
          <w:kern w:val="0"/>
          <w:sz w:val="22"/>
          <w:szCs w:val="22"/>
          <w14:ligatures w14:val="none"/>
        </w:rPr>
        <w:t>: Audio/video manipulation and format conversion</w:t>
      </w:r>
    </w:p>
    <w:p w14:paraId="1532BE53" w14:textId="77777777" w:rsidR="009D48DE" w:rsidRPr="009D48DE" w:rsidRDefault="009D48DE" w:rsidP="009D48DE">
      <w:pPr>
        <w:spacing w:beforeAutospacing="1" w:after="0" w:afterAutospacing="1" w:line="264" w:lineRule="auto"/>
        <w:ind w:left="1080"/>
        <w:rPr>
          <w:rFonts w:ascii="Constantia" w:eastAsia="Times New Roman" w:hAnsi="Constantia" w:cs="Times New Roman"/>
          <w:kern w:val="0"/>
          <w:sz w:val="22"/>
          <w:szCs w:val="22"/>
          <w14:ligatures w14:val="none"/>
        </w:rPr>
      </w:pPr>
    </w:p>
    <w:p w14:paraId="56BC45A6" w14:textId="77777777" w:rsidR="009D48DE" w:rsidRPr="009D48DE" w:rsidRDefault="009D48DE" w:rsidP="009D48DE">
      <w:pPr>
        <w:numPr>
          <w:ilvl w:val="0"/>
          <w:numId w:val="3"/>
        </w:numPr>
        <w:spacing w:before="120"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Audio Processing Libraries</w:t>
      </w:r>
      <w:r w:rsidRPr="009D48DE">
        <w:rPr>
          <w:rFonts w:ascii="Times New Roman" w:eastAsia="Times New Roman" w:hAnsi="Times New Roman" w:cs="Times New Roman"/>
          <w:kern w:val="0"/>
          <w14:ligatures w14:val="none"/>
        </w:rPr>
        <w:t>:</w:t>
      </w:r>
    </w:p>
    <w:p w14:paraId="0FC8E6CC" w14:textId="77777777" w:rsidR="009D48DE" w:rsidRPr="009D48DE" w:rsidRDefault="009D48DE" w:rsidP="009D48DE">
      <w:pPr>
        <w:spacing w:beforeAutospacing="1" w:after="0" w:afterAutospacing="1" w:line="264" w:lineRule="auto"/>
        <w:ind w:left="360" w:firstLineChars="200" w:firstLine="442"/>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Coqui TTS</w:t>
      </w:r>
      <w:r w:rsidRPr="009D48DE">
        <w:rPr>
          <w:rFonts w:ascii="Constantia" w:eastAsia="Times New Roman" w:hAnsi="Constantia" w:cs="Times New Roman"/>
          <w:kern w:val="0"/>
          <w:sz w:val="22"/>
          <w:szCs w:val="22"/>
          <w14:ligatures w14:val="none"/>
        </w:rPr>
        <w:t xml:space="preserve">: </w:t>
      </w:r>
      <w:proofErr w:type="gramStart"/>
      <w:r w:rsidRPr="009D48DE">
        <w:rPr>
          <w:rFonts w:ascii="Constantia" w:eastAsia="Times New Roman" w:hAnsi="Constantia" w:cs="Times New Roman"/>
          <w:kern w:val="0"/>
          <w:sz w:val="22"/>
          <w:szCs w:val="22"/>
          <w14:ligatures w14:val="none"/>
        </w:rPr>
        <w:t>Specifically</w:t>
      </w:r>
      <w:proofErr w:type="gramEnd"/>
      <w:r w:rsidRPr="009D48DE">
        <w:rPr>
          <w:rFonts w:ascii="Constantia" w:eastAsia="Times New Roman" w:hAnsi="Constantia" w:cs="Times New Roman"/>
          <w:kern w:val="0"/>
          <w:sz w:val="22"/>
          <w:szCs w:val="22"/>
          <w14:ligatures w14:val="none"/>
        </w:rPr>
        <w:t xml:space="preserve"> XTTS v2 for high-quality Arabic speech synthesis</w:t>
      </w:r>
    </w:p>
    <w:p w14:paraId="294ACC65" w14:textId="77777777" w:rsidR="009D48DE" w:rsidRPr="009D48DE" w:rsidRDefault="009D48DE" w:rsidP="009D48DE">
      <w:pPr>
        <w:spacing w:beforeAutospacing="1" w:after="0" w:afterAutospacing="1" w:line="264" w:lineRule="auto"/>
        <w:ind w:left="360" w:firstLineChars="200" w:firstLine="442"/>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xml:space="preserve">- </w:t>
      </w:r>
      <w:proofErr w:type="spellStart"/>
      <w:r w:rsidRPr="009D48DE">
        <w:rPr>
          <w:rFonts w:ascii="Constantia" w:eastAsia="Times New Roman" w:hAnsi="Constantia" w:cs="Times New Roman"/>
          <w:b/>
          <w:bCs/>
          <w:kern w:val="0"/>
          <w:sz w:val="22"/>
          <w:szCs w:val="22"/>
          <w14:ligatures w14:val="none"/>
        </w:rPr>
        <w:t>FastWhisper</w:t>
      </w:r>
      <w:proofErr w:type="spellEnd"/>
      <w:r w:rsidRPr="009D48DE">
        <w:rPr>
          <w:rFonts w:ascii="Constantia" w:eastAsia="Times New Roman" w:hAnsi="Constantia" w:cs="Times New Roman"/>
          <w:kern w:val="0"/>
          <w:sz w:val="22"/>
          <w:szCs w:val="22"/>
          <w14:ligatures w14:val="none"/>
        </w:rPr>
        <w:t>: Optimized speech-to-text with timestamp accuracy</w:t>
      </w:r>
    </w:p>
    <w:p w14:paraId="358FFF95" w14:textId="77777777" w:rsidR="009D48DE" w:rsidRPr="009D48DE" w:rsidRDefault="009D48DE" w:rsidP="009D48DE">
      <w:pPr>
        <w:spacing w:beforeAutospacing="1" w:after="0" w:afterAutospacing="1" w:line="264" w:lineRule="auto"/>
        <w:ind w:firstLineChars="400" w:firstLine="883"/>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Audio Processing Libraries</w:t>
      </w:r>
      <w:r w:rsidRPr="009D48DE">
        <w:rPr>
          <w:rFonts w:ascii="Constantia" w:eastAsia="Times New Roman" w:hAnsi="Constantia" w:cs="Times New Roman"/>
          <w:kern w:val="0"/>
          <w:sz w:val="22"/>
          <w:szCs w:val="22"/>
          <w14:ligatures w14:val="none"/>
        </w:rPr>
        <w:t xml:space="preserve">: </w:t>
      </w:r>
      <w:proofErr w:type="spellStart"/>
      <w:r w:rsidRPr="009D48DE">
        <w:rPr>
          <w:rFonts w:ascii="Constantia" w:eastAsia="Times New Roman" w:hAnsi="Constantia" w:cs="Times New Roman"/>
          <w:kern w:val="0"/>
          <w:sz w:val="22"/>
          <w:szCs w:val="22"/>
          <w14:ligatures w14:val="none"/>
        </w:rPr>
        <w:t>librosa</w:t>
      </w:r>
      <w:proofErr w:type="spellEnd"/>
      <w:r w:rsidRPr="009D48DE">
        <w:rPr>
          <w:rFonts w:ascii="Constantia" w:eastAsia="Times New Roman" w:hAnsi="Constantia" w:cs="Times New Roman"/>
          <w:kern w:val="0"/>
          <w:sz w:val="22"/>
          <w:szCs w:val="22"/>
          <w14:ligatures w14:val="none"/>
        </w:rPr>
        <w:t xml:space="preserve">, </w:t>
      </w:r>
      <w:proofErr w:type="spellStart"/>
      <w:r w:rsidRPr="009D48DE">
        <w:rPr>
          <w:rFonts w:ascii="Constantia" w:eastAsia="Times New Roman" w:hAnsi="Constantia" w:cs="Times New Roman"/>
          <w:kern w:val="0"/>
          <w:sz w:val="22"/>
          <w:szCs w:val="22"/>
          <w14:ligatures w14:val="none"/>
        </w:rPr>
        <w:t>soundfile</w:t>
      </w:r>
      <w:proofErr w:type="spellEnd"/>
      <w:r w:rsidRPr="009D48DE">
        <w:rPr>
          <w:rFonts w:ascii="Constantia" w:eastAsia="Times New Roman" w:hAnsi="Constantia" w:cs="Times New Roman"/>
          <w:kern w:val="0"/>
          <w:sz w:val="22"/>
          <w:szCs w:val="22"/>
          <w14:ligatures w14:val="none"/>
        </w:rPr>
        <w:t xml:space="preserve"> for audio manipulation</w:t>
      </w:r>
    </w:p>
    <w:p w14:paraId="704CB624" w14:textId="77777777" w:rsidR="009D48DE" w:rsidRPr="009D48DE" w:rsidRDefault="009D48DE" w:rsidP="009D48DE">
      <w:pPr>
        <w:numPr>
          <w:ilvl w:val="0"/>
          <w:numId w:val="3"/>
        </w:numPr>
        <w:spacing w:before="120"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Machine Learning Infrastructure</w:t>
      </w:r>
      <w:r w:rsidRPr="009D48DE">
        <w:rPr>
          <w:rFonts w:ascii="Times New Roman" w:eastAsia="Times New Roman" w:hAnsi="Times New Roman" w:cs="Times New Roman"/>
          <w:kern w:val="0"/>
          <w14:ligatures w14:val="none"/>
        </w:rPr>
        <w:t>:</w:t>
      </w:r>
    </w:p>
    <w:p w14:paraId="49F47A10" w14:textId="77777777" w:rsidR="009D48DE" w:rsidRPr="009D48DE" w:rsidRDefault="009D48DE" w:rsidP="009D48DE">
      <w:pPr>
        <w:spacing w:beforeAutospacing="1" w:after="0" w:afterAutospacing="1" w:line="264" w:lineRule="auto"/>
        <w:ind w:left="360" w:firstLineChars="250" w:firstLine="552"/>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xml:space="preserve">- </w:t>
      </w:r>
      <w:proofErr w:type="spellStart"/>
      <w:r w:rsidRPr="009D48DE">
        <w:rPr>
          <w:rFonts w:ascii="Constantia" w:eastAsia="Times New Roman" w:hAnsi="Constantia" w:cs="Times New Roman"/>
          <w:b/>
          <w:bCs/>
          <w:kern w:val="0"/>
          <w:sz w:val="22"/>
          <w:szCs w:val="22"/>
          <w14:ligatures w14:val="none"/>
        </w:rPr>
        <w:t>PyTorch</w:t>
      </w:r>
      <w:proofErr w:type="spellEnd"/>
      <w:r w:rsidRPr="009D48DE">
        <w:rPr>
          <w:rFonts w:ascii="Constantia" w:eastAsia="Times New Roman" w:hAnsi="Constantia" w:cs="Times New Roman"/>
          <w:kern w:val="0"/>
          <w:sz w:val="22"/>
          <w:szCs w:val="22"/>
          <w14:ligatures w14:val="none"/>
        </w:rPr>
        <w:t>: Required backend for XTTS v2 model execution</w:t>
      </w:r>
    </w:p>
    <w:p w14:paraId="42FBA2BC" w14:textId="77777777" w:rsidR="009D48DE" w:rsidRPr="009D48DE" w:rsidRDefault="009D48DE" w:rsidP="009D48DE">
      <w:pPr>
        <w:spacing w:beforeAutospacing="1" w:after="0" w:afterAutospacing="1" w:line="264" w:lineRule="auto"/>
        <w:ind w:firstLineChars="450" w:firstLine="994"/>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Transformers Library</w:t>
      </w:r>
      <w:r w:rsidRPr="009D48DE">
        <w:rPr>
          <w:rFonts w:ascii="Constantia" w:eastAsia="Times New Roman" w:hAnsi="Constantia" w:cs="Times New Roman"/>
          <w:kern w:val="0"/>
          <w:sz w:val="22"/>
          <w:szCs w:val="22"/>
          <w14:ligatures w14:val="none"/>
        </w:rPr>
        <w:t>: Necessary for LLM model interfaces</w:t>
      </w:r>
    </w:p>
    <w:p w14:paraId="4A9EE7DA" w14:textId="77777777" w:rsidR="009D48DE" w:rsidRPr="009D48DE" w:rsidRDefault="009D48DE" w:rsidP="009D48DE">
      <w:pPr>
        <w:spacing w:beforeAutospacing="1" w:after="0" w:afterAutospacing="1" w:line="264" w:lineRule="auto"/>
        <w:ind w:firstLineChars="450" w:firstLine="994"/>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xml:space="preserve">- </w:t>
      </w:r>
      <w:proofErr w:type="spellStart"/>
      <w:r w:rsidRPr="009D48DE">
        <w:rPr>
          <w:rFonts w:ascii="Constantia" w:eastAsia="Times New Roman" w:hAnsi="Constantia" w:cs="Times New Roman"/>
          <w:b/>
          <w:bCs/>
          <w:kern w:val="0"/>
          <w:sz w:val="22"/>
          <w:szCs w:val="22"/>
          <w14:ligatures w14:val="none"/>
        </w:rPr>
        <w:t>Groq</w:t>
      </w:r>
      <w:proofErr w:type="spellEnd"/>
      <w:r w:rsidRPr="009D48DE">
        <w:rPr>
          <w:rFonts w:ascii="Constantia" w:eastAsia="Times New Roman" w:hAnsi="Constantia" w:cs="Times New Roman"/>
          <w:b/>
          <w:bCs/>
          <w:kern w:val="0"/>
          <w:sz w:val="22"/>
          <w:szCs w:val="22"/>
          <w14:ligatures w14:val="none"/>
        </w:rPr>
        <w:t xml:space="preserve"> API Client</w:t>
      </w:r>
      <w:r w:rsidRPr="009D48DE">
        <w:rPr>
          <w:rFonts w:ascii="Constantia" w:eastAsia="Times New Roman" w:hAnsi="Constantia" w:cs="Times New Roman"/>
          <w:kern w:val="0"/>
          <w:sz w:val="22"/>
          <w:szCs w:val="22"/>
          <w14:ligatures w14:val="none"/>
        </w:rPr>
        <w:t>: For cloud-based model access</w:t>
      </w:r>
    </w:p>
    <w:p w14:paraId="4D318311" w14:textId="77777777" w:rsidR="009D48DE" w:rsidRPr="009D48DE" w:rsidRDefault="009D48DE" w:rsidP="009D48DE">
      <w:pPr>
        <w:spacing w:beforeAutospacing="1" w:after="0" w:afterAutospacing="1" w:line="264" w:lineRule="auto"/>
        <w:ind w:left="360" w:firstLineChars="300" w:firstLine="663"/>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xml:space="preserve">- </w:t>
      </w:r>
      <w:proofErr w:type="spellStart"/>
      <w:r w:rsidRPr="009D48DE">
        <w:rPr>
          <w:rFonts w:ascii="Constantia" w:eastAsia="Times New Roman" w:hAnsi="Constantia" w:cs="Times New Roman"/>
          <w:b/>
          <w:bCs/>
          <w:kern w:val="0"/>
          <w:sz w:val="22"/>
          <w:szCs w:val="22"/>
          <w14:ligatures w14:val="none"/>
        </w:rPr>
        <w:t>Ollama</w:t>
      </w:r>
      <w:proofErr w:type="spellEnd"/>
      <w:r w:rsidRPr="009D48DE">
        <w:rPr>
          <w:rFonts w:ascii="Constantia" w:eastAsia="Times New Roman" w:hAnsi="Constantia" w:cs="Times New Roman"/>
          <w:b/>
          <w:bCs/>
          <w:kern w:val="0"/>
          <w:sz w:val="22"/>
          <w:szCs w:val="22"/>
          <w14:ligatures w14:val="none"/>
        </w:rPr>
        <w:t xml:space="preserve"> Framework</w:t>
      </w:r>
      <w:r w:rsidRPr="009D48DE">
        <w:rPr>
          <w:rFonts w:ascii="Constantia" w:eastAsia="Times New Roman" w:hAnsi="Constantia" w:cs="Times New Roman"/>
          <w:kern w:val="0"/>
          <w:sz w:val="22"/>
          <w:szCs w:val="22"/>
          <w14:ligatures w14:val="none"/>
        </w:rPr>
        <w:t>: For local model deployment</w:t>
      </w:r>
    </w:p>
    <w:p w14:paraId="7F7DFA17"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14:ligatures w14:val="none"/>
        </w:rPr>
      </w:pPr>
    </w:p>
    <w:p w14:paraId="1EF0392C" w14:textId="77777777" w:rsidR="009D48DE" w:rsidRPr="009D48DE" w:rsidRDefault="009D48DE" w:rsidP="009D48DE">
      <w:pPr>
        <w:numPr>
          <w:ilvl w:val="0"/>
          <w:numId w:val="3"/>
        </w:numPr>
        <w:spacing w:before="120" w:beforeAutospacing="1" w:after="0" w:afterAutospacing="1" w:line="240" w:lineRule="auto"/>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 xml:space="preserve">API and Integration Layer: </w:t>
      </w:r>
    </w:p>
    <w:p w14:paraId="00CE075C" w14:textId="77777777" w:rsidR="009D48DE" w:rsidRPr="009D48DE" w:rsidRDefault="009D48DE" w:rsidP="009D48DE">
      <w:pPr>
        <w:spacing w:beforeAutospacing="1" w:after="0" w:afterAutospacing="1" w:line="264" w:lineRule="auto"/>
        <w:ind w:left="360" w:firstLine="360"/>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 Django REST Framework</w:t>
      </w:r>
      <w:r w:rsidRPr="009D48DE">
        <w:rPr>
          <w:rFonts w:ascii="Constantia" w:eastAsia="Times New Roman" w:hAnsi="Constantia" w:cs="Times New Roman"/>
          <w:kern w:val="0"/>
          <w:sz w:val="22"/>
          <w:szCs w:val="22"/>
          <w14:ligatures w14:val="none"/>
        </w:rPr>
        <w:t>: RESTful API development</w:t>
      </w:r>
    </w:p>
    <w:p w14:paraId="7AFCF4A3" w14:textId="77777777" w:rsidR="009D48DE" w:rsidRPr="009D48DE" w:rsidRDefault="009D48DE" w:rsidP="009D48DE">
      <w:pPr>
        <w:spacing w:beforeAutospacing="1" w:after="0" w:afterAutospacing="1" w:line="264" w:lineRule="auto"/>
        <w:ind w:left="360"/>
        <w:rPr>
          <w:rFonts w:ascii="Constantia" w:eastAsia="Times New Roman" w:hAnsi="Constantia" w:cs="Times New Roman"/>
          <w:kern w:val="0"/>
          <w:sz w:val="22"/>
          <w:szCs w:val="22"/>
          <w14:ligatures w14:val="none"/>
        </w:rPr>
      </w:pPr>
    </w:p>
    <w:p w14:paraId="55421577"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3.1.1.3 Performance and Scalability Constraints</w:t>
      </w:r>
    </w:p>
    <w:p w14:paraId="633E4C2C"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Processing Speed Limitations</w:t>
      </w:r>
      <w:r w:rsidRPr="009D48DE">
        <w:rPr>
          <w:rFonts w:ascii="Times New Roman" w:eastAsia="Times New Roman" w:hAnsi="Times New Roman" w:cs="Times New Roman"/>
          <w:kern w:val="0"/>
          <w14:ligatures w14:val="none"/>
        </w:rPr>
        <w:t xml:space="preserve"> The system faces several performance bottlenecks:</w:t>
      </w:r>
    </w:p>
    <w:p w14:paraId="67FD1AEF" w14:textId="77777777" w:rsidR="009D48DE" w:rsidRPr="009D48DE" w:rsidRDefault="009D48DE" w:rsidP="009D48DE">
      <w:pPr>
        <w:numPr>
          <w:ilvl w:val="0"/>
          <w:numId w:val="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Sequential Processing</w:t>
      </w:r>
      <w:r w:rsidRPr="009D48DE">
        <w:rPr>
          <w:rFonts w:ascii="Constantia" w:eastAsia="Times New Roman" w:hAnsi="Constantia" w:cs="Times New Roman"/>
          <w:kern w:val="0"/>
          <w:sz w:val="22"/>
          <w:szCs w:val="22"/>
          <w14:ligatures w14:val="none"/>
        </w:rPr>
        <w:t>: Current pipeline processes videos one at a time, limiting throughput</w:t>
      </w:r>
    </w:p>
    <w:p w14:paraId="73FF32B0" w14:textId="77777777" w:rsidR="009D48DE" w:rsidRPr="009D48DE" w:rsidRDefault="009D48DE" w:rsidP="009D48DE">
      <w:pPr>
        <w:numPr>
          <w:ilvl w:val="0"/>
          <w:numId w:val="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Model Inference Time</w:t>
      </w:r>
      <w:r w:rsidRPr="009D48DE">
        <w:rPr>
          <w:rFonts w:ascii="Constantia" w:eastAsia="Times New Roman" w:hAnsi="Constantia" w:cs="Times New Roman"/>
          <w:kern w:val="0"/>
          <w:sz w:val="22"/>
          <w:szCs w:val="22"/>
          <w14:ligatures w14:val="none"/>
        </w:rPr>
        <w:t>: LLM processing can take 30-120 seconds per transcript depending on model size</w:t>
      </w:r>
    </w:p>
    <w:p w14:paraId="20489169" w14:textId="77777777" w:rsidR="009D48DE" w:rsidRPr="009D48DE" w:rsidRDefault="009D48DE" w:rsidP="009D48DE">
      <w:pPr>
        <w:numPr>
          <w:ilvl w:val="0"/>
          <w:numId w:val="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TTS Generation</w:t>
      </w:r>
      <w:r w:rsidRPr="009D48DE">
        <w:rPr>
          <w:rFonts w:ascii="Constantia" w:eastAsia="Times New Roman" w:hAnsi="Constantia" w:cs="Times New Roman"/>
          <w:kern w:val="0"/>
          <w:sz w:val="22"/>
          <w:szCs w:val="22"/>
          <w14:ligatures w14:val="none"/>
        </w:rPr>
        <w:t>: XTTS v2 processing time scales linearly with text length</w:t>
      </w:r>
    </w:p>
    <w:p w14:paraId="1AFF2C35" w14:textId="77777777" w:rsidR="009D48DE" w:rsidRPr="009D48DE" w:rsidRDefault="009D48DE" w:rsidP="009D48DE">
      <w:pPr>
        <w:numPr>
          <w:ilvl w:val="0"/>
          <w:numId w:val="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Video Merging</w:t>
      </w:r>
      <w:r w:rsidRPr="009D48DE">
        <w:rPr>
          <w:rFonts w:ascii="Constantia" w:eastAsia="Times New Roman" w:hAnsi="Constantia" w:cs="Times New Roman"/>
          <w:kern w:val="0"/>
          <w:sz w:val="22"/>
          <w:szCs w:val="22"/>
          <w14:ligatures w14:val="none"/>
        </w:rPr>
        <w:t xml:space="preserve">: </w:t>
      </w:r>
      <w:proofErr w:type="spellStart"/>
      <w:r w:rsidRPr="009D48DE">
        <w:rPr>
          <w:rFonts w:ascii="Constantia" w:eastAsia="Times New Roman" w:hAnsi="Constantia" w:cs="Times New Roman"/>
          <w:kern w:val="0"/>
          <w:sz w:val="22"/>
          <w:szCs w:val="22"/>
          <w14:ligatures w14:val="none"/>
        </w:rPr>
        <w:t>FFmpeg</w:t>
      </w:r>
      <w:proofErr w:type="spellEnd"/>
      <w:r w:rsidRPr="009D48DE">
        <w:rPr>
          <w:rFonts w:ascii="Constantia" w:eastAsia="Times New Roman" w:hAnsi="Constantia" w:cs="Times New Roman"/>
          <w:kern w:val="0"/>
          <w:sz w:val="22"/>
          <w:szCs w:val="22"/>
          <w14:ligatures w14:val="none"/>
        </w:rPr>
        <w:t xml:space="preserve"> operations require real-time processing capabilities</w:t>
      </w:r>
    </w:p>
    <w:p w14:paraId="4A4FB689"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F1A71F8"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4932CE1"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D2DA241"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AB694BE"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975240D"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lastRenderedPageBreak/>
        <w:t>3.1.2 End User Characteristics</w:t>
      </w:r>
    </w:p>
    <w:p w14:paraId="0DF4D733"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3.1.2.1 Primary User Demographics</w:t>
      </w:r>
    </w:p>
    <w:p w14:paraId="04F0762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Educational Sector Users</w:t>
      </w:r>
      <w:r w:rsidRPr="009D48DE">
        <w:rPr>
          <w:rFonts w:ascii="Times New Roman" w:eastAsia="Times New Roman" w:hAnsi="Times New Roman" w:cs="Times New Roman"/>
          <w:kern w:val="0"/>
          <w14:ligatures w14:val="none"/>
        </w:rPr>
        <w:t xml:space="preserve"> The primary target demographic consists of Arabic-speaking educational stakeholders:</w:t>
      </w:r>
    </w:p>
    <w:p w14:paraId="17F1799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Students and Learners</w:t>
      </w:r>
      <w:r w:rsidRPr="009D48DE">
        <w:rPr>
          <w:rFonts w:ascii="Times New Roman" w:eastAsia="Times New Roman" w:hAnsi="Times New Roman" w:cs="Times New Roman"/>
          <w:kern w:val="0"/>
          <w14:ligatures w14:val="none"/>
        </w:rPr>
        <w:t>:</w:t>
      </w:r>
    </w:p>
    <w:p w14:paraId="25D2F512" w14:textId="77777777" w:rsidR="009D48DE" w:rsidRPr="009D48DE" w:rsidRDefault="009D48DE" w:rsidP="009D48DE">
      <w:pPr>
        <w:numPr>
          <w:ilvl w:val="0"/>
          <w:numId w:val="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Technical Proficiency</w:t>
      </w:r>
      <w:r w:rsidRPr="009D48DE">
        <w:rPr>
          <w:rFonts w:ascii="Constantia" w:eastAsia="Times New Roman" w:hAnsi="Constantia" w:cs="Times New Roman"/>
          <w:kern w:val="0"/>
          <w:sz w:val="22"/>
          <w:szCs w:val="22"/>
          <w14:ligatures w14:val="none"/>
        </w:rPr>
        <w:t>: Moderate to low technical expertise expected</w:t>
      </w:r>
    </w:p>
    <w:p w14:paraId="29106B23" w14:textId="77777777" w:rsidR="009D48DE" w:rsidRPr="009D48DE" w:rsidRDefault="009D48DE" w:rsidP="009D48DE">
      <w:pPr>
        <w:numPr>
          <w:ilvl w:val="0"/>
          <w:numId w:val="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Language Requirements</w:t>
      </w:r>
      <w:r w:rsidRPr="009D48DE">
        <w:rPr>
          <w:rFonts w:ascii="Constantia" w:eastAsia="Times New Roman" w:hAnsi="Constantia" w:cs="Times New Roman"/>
          <w:kern w:val="0"/>
          <w:sz w:val="22"/>
          <w:szCs w:val="22"/>
          <w14:ligatures w14:val="none"/>
        </w:rPr>
        <w:t>: Native or fluent Arabic speakers seeking educational content</w:t>
      </w:r>
    </w:p>
    <w:p w14:paraId="75EAEF02" w14:textId="77777777" w:rsidR="009D48DE" w:rsidRPr="009D48DE" w:rsidRDefault="009D48DE" w:rsidP="009D48DE">
      <w:pPr>
        <w:numPr>
          <w:ilvl w:val="0"/>
          <w:numId w:val="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Device Usage</w:t>
      </w:r>
      <w:r w:rsidRPr="009D48DE">
        <w:rPr>
          <w:rFonts w:ascii="Constantia" w:eastAsia="Times New Roman" w:hAnsi="Constantia" w:cs="Times New Roman"/>
          <w:kern w:val="0"/>
          <w:sz w:val="22"/>
          <w:szCs w:val="22"/>
          <w14:ligatures w14:val="none"/>
        </w:rPr>
        <w:t>: Primarily accessing through web browsers on desktop/mobile devices</w:t>
      </w:r>
    </w:p>
    <w:p w14:paraId="50E02300" w14:textId="77777777" w:rsidR="009D48DE" w:rsidRPr="009D48DE" w:rsidRDefault="009D48DE" w:rsidP="009D48DE">
      <w:pPr>
        <w:numPr>
          <w:ilvl w:val="0"/>
          <w:numId w:val="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Content Preferences</w:t>
      </w:r>
      <w:r w:rsidRPr="009D48DE">
        <w:rPr>
          <w:rFonts w:ascii="Constantia" w:eastAsia="Times New Roman" w:hAnsi="Constantia" w:cs="Times New Roman"/>
          <w:kern w:val="0"/>
          <w:sz w:val="22"/>
          <w:szCs w:val="22"/>
          <w14:ligatures w14:val="none"/>
        </w:rPr>
        <w:t>: Educational videos, lectures, tutorials requiring Arabic dubbing</w:t>
      </w:r>
    </w:p>
    <w:p w14:paraId="41AB99D5" w14:textId="77777777" w:rsidR="009D48DE" w:rsidRPr="009D48DE" w:rsidRDefault="009D48DE" w:rsidP="009D48DE">
      <w:pPr>
        <w:numPr>
          <w:ilvl w:val="0"/>
          <w:numId w:val="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Accessibility Needs</w:t>
      </w:r>
      <w:r w:rsidRPr="009D48DE">
        <w:rPr>
          <w:rFonts w:ascii="Constantia" w:eastAsia="Times New Roman" w:hAnsi="Constantia" w:cs="Times New Roman"/>
          <w:kern w:val="0"/>
          <w:sz w:val="22"/>
          <w:szCs w:val="22"/>
          <w14:ligatures w14:val="none"/>
        </w:rPr>
        <w:t>: Users requiring content in Arabic due to language barriers</w:t>
      </w:r>
    </w:p>
    <w:p w14:paraId="6F394A41"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Educators and Content Creators</w:t>
      </w:r>
      <w:r w:rsidRPr="009D48DE">
        <w:rPr>
          <w:rFonts w:ascii="Times New Roman" w:eastAsia="Times New Roman" w:hAnsi="Times New Roman" w:cs="Times New Roman"/>
          <w:kern w:val="0"/>
          <w14:ligatures w14:val="none"/>
        </w:rPr>
        <w:t>:</w:t>
      </w:r>
    </w:p>
    <w:p w14:paraId="03E2A391" w14:textId="77777777" w:rsidR="009D48DE" w:rsidRPr="009D48DE" w:rsidRDefault="009D48DE" w:rsidP="009D48DE">
      <w:pPr>
        <w:numPr>
          <w:ilvl w:val="0"/>
          <w:numId w:val="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Professional Use</w:t>
      </w:r>
      <w:r w:rsidRPr="009D48DE">
        <w:rPr>
          <w:rFonts w:ascii="Constantia" w:eastAsia="Times New Roman" w:hAnsi="Constantia" w:cs="Times New Roman"/>
          <w:kern w:val="0"/>
          <w:sz w:val="22"/>
          <w:szCs w:val="22"/>
          <w14:ligatures w14:val="none"/>
        </w:rPr>
        <w:t>: Teachers, instructors, and educational content developers</w:t>
      </w:r>
    </w:p>
    <w:p w14:paraId="28A9A035" w14:textId="77777777" w:rsidR="009D48DE" w:rsidRPr="009D48DE" w:rsidRDefault="009D48DE" w:rsidP="009D48DE">
      <w:pPr>
        <w:numPr>
          <w:ilvl w:val="0"/>
          <w:numId w:val="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Workflow Integration</w:t>
      </w:r>
      <w:r w:rsidRPr="009D48DE">
        <w:rPr>
          <w:rFonts w:ascii="Constantia" w:eastAsia="Times New Roman" w:hAnsi="Constantia" w:cs="Times New Roman"/>
          <w:kern w:val="0"/>
          <w:sz w:val="22"/>
          <w:szCs w:val="22"/>
          <w14:ligatures w14:val="none"/>
        </w:rPr>
        <w:t>: Need for seamless integration with existing educational platforms</w:t>
      </w:r>
    </w:p>
    <w:p w14:paraId="0E73E361" w14:textId="77777777" w:rsidR="009D48DE" w:rsidRPr="009D48DE" w:rsidRDefault="009D48DE" w:rsidP="009D48DE">
      <w:pPr>
        <w:numPr>
          <w:ilvl w:val="0"/>
          <w:numId w:val="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Quality Expectations</w:t>
      </w:r>
      <w:r w:rsidRPr="009D48DE">
        <w:rPr>
          <w:rFonts w:ascii="Constantia" w:eastAsia="Times New Roman" w:hAnsi="Constantia" w:cs="Times New Roman"/>
          <w:kern w:val="0"/>
          <w:sz w:val="22"/>
          <w:szCs w:val="22"/>
          <w14:ligatures w14:val="none"/>
        </w:rPr>
        <w:t>: High standards for audio quality and translation accuracy</w:t>
      </w:r>
    </w:p>
    <w:p w14:paraId="0EE6B6B7" w14:textId="77777777" w:rsidR="009D48DE" w:rsidRPr="009D48DE" w:rsidRDefault="009D48DE" w:rsidP="009D48DE">
      <w:pPr>
        <w:numPr>
          <w:ilvl w:val="0"/>
          <w:numId w:val="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Batch Processing</w:t>
      </w:r>
      <w:r w:rsidRPr="009D48DE">
        <w:rPr>
          <w:rFonts w:ascii="Constantia" w:eastAsia="Times New Roman" w:hAnsi="Constantia" w:cs="Times New Roman"/>
          <w:kern w:val="0"/>
          <w:sz w:val="22"/>
          <w:szCs w:val="22"/>
          <w14:ligatures w14:val="none"/>
        </w:rPr>
        <w:t>: Requirement for processing multiple videos efficiently</w:t>
      </w:r>
    </w:p>
    <w:p w14:paraId="43FC3FFB" w14:textId="77777777" w:rsidR="009D48DE" w:rsidRPr="009D48DE" w:rsidRDefault="009D48DE" w:rsidP="009D48DE">
      <w:pPr>
        <w:spacing w:beforeAutospacing="1" w:after="0" w:afterAutospacing="1" w:line="264" w:lineRule="auto"/>
        <w:rPr>
          <w:rFonts w:ascii="Constantia" w:eastAsia="Times New Roman" w:hAnsi="Constantia" w:cs="Times New Roman"/>
          <w:kern w:val="0"/>
          <w:sz w:val="22"/>
          <w:szCs w:val="22"/>
          <w14:ligatures w14:val="none"/>
        </w:rPr>
      </w:pPr>
    </w:p>
    <w:p w14:paraId="3F2F4E2F"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3.1.2.2 Technical Expertise Levels</w:t>
      </w:r>
    </w:p>
    <w:p w14:paraId="14D73E4A"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Non-Technical Users (70% of expected user base)</w:t>
      </w:r>
    </w:p>
    <w:p w14:paraId="207D4EDD" w14:textId="77777777" w:rsidR="009D48DE" w:rsidRPr="009D48DE" w:rsidRDefault="009D48DE" w:rsidP="009D48DE">
      <w:pPr>
        <w:numPr>
          <w:ilvl w:val="0"/>
          <w:numId w:val="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Interface Expectations</w:t>
      </w:r>
      <w:r w:rsidRPr="009D48DE">
        <w:rPr>
          <w:rFonts w:ascii="Constantia" w:eastAsia="Times New Roman" w:hAnsi="Constantia" w:cs="Times New Roman"/>
          <w:kern w:val="0"/>
          <w:sz w:val="22"/>
          <w:szCs w:val="22"/>
          <w14:ligatures w14:val="none"/>
        </w:rPr>
        <w:t>: Simple, intuitive web interface with minimal technical jargon</w:t>
      </w:r>
    </w:p>
    <w:p w14:paraId="02472DAF" w14:textId="77777777" w:rsidR="009D48DE" w:rsidRPr="009D48DE" w:rsidRDefault="009D48DE" w:rsidP="009D48DE">
      <w:pPr>
        <w:numPr>
          <w:ilvl w:val="0"/>
          <w:numId w:val="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Input Requirements</w:t>
      </w:r>
      <w:r w:rsidRPr="009D48DE">
        <w:rPr>
          <w:rFonts w:ascii="Constantia" w:eastAsia="Times New Roman" w:hAnsi="Constantia" w:cs="Times New Roman"/>
          <w:kern w:val="0"/>
          <w:sz w:val="22"/>
          <w:szCs w:val="22"/>
          <w14:ligatures w14:val="none"/>
        </w:rPr>
        <w:t>: Basic ability to copy/paste YouTube URLs</w:t>
      </w:r>
    </w:p>
    <w:p w14:paraId="7FB04B4B" w14:textId="77777777" w:rsidR="009D48DE" w:rsidRPr="009D48DE" w:rsidRDefault="009D48DE" w:rsidP="009D48DE">
      <w:pPr>
        <w:numPr>
          <w:ilvl w:val="0"/>
          <w:numId w:val="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Error Handling</w:t>
      </w:r>
      <w:r w:rsidRPr="009D48DE">
        <w:rPr>
          <w:rFonts w:ascii="Constantia" w:eastAsia="Times New Roman" w:hAnsi="Constantia" w:cs="Times New Roman"/>
          <w:kern w:val="0"/>
          <w:sz w:val="22"/>
          <w:szCs w:val="22"/>
          <w14:ligatures w14:val="none"/>
        </w:rPr>
        <w:t>: Clear, actionable error messages in Arabic</w:t>
      </w:r>
    </w:p>
    <w:p w14:paraId="29456959" w14:textId="77777777" w:rsidR="009D48DE" w:rsidRPr="009D48DE" w:rsidRDefault="009D48DE" w:rsidP="009D48DE">
      <w:pPr>
        <w:numPr>
          <w:ilvl w:val="0"/>
          <w:numId w:val="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Help Documentation</w:t>
      </w:r>
      <w:r w:rsidRPr="009D48DE">
        <w:rPr>
          <w:rFonts w:ascii="Constantia" w:eastAsia="Times New Roman" w:hAnsi="Constantia" w:cs="Times New Roman"/>
          <w:kern w:val="0"/>
          <w:sz w:val="22"/>
          <w:szCs w:val="22"/>
          <w14:ligatures w14:val="none"/>
        </w:rPr>
        <w:t>: Comprehensive user guides with visual examples</w:t>
      </w:r>
    </w:p>
    <w:p w14:paraId="66E73181"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Semi-Technical Users (25% of expected user base)</w:t>
      </w:r>
    </w:p>
    <w:p w14:paraId="4E630837" w14:textId="77777777" w:rsidR="009D48DE" w:rsidRPr="009D48DE" w:rsidRDefault="009D48DE" w:rsidP="009D48DE">
      <w:pPr>
        <w:numPr>
          <w:ilvl w:val="0"/>
          <w:numId w:val="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API Usage</w:t>
      </w:r>
      <w:r w:rsidRPr="009D48DE">
        <w:rPr>
          <w:rFonts w:ascii="Constantia" w:eastAsia="Times New Roman" w:hAnsi="Constantia" w:cs="Times New Roman"/>
          <w:kern w:val="0"/>
          <w:sz w:val="22"/>
          <w:szCs w:val="22"/>
          <w14:ligatures w14:val="none"/>
        </w:rPr>
        <w:t>: Comfortable with REST API integration</w:t>
      </w:r>
    </w:p>
    <w:p w14:paraId="483F0477" w14:textId="77777777" w:rsidR="009D48DE" w:rsidRPr="009D48DE" w:rsidRDefault="009D48DE" w:rsidP="009D48DE">
      <w:pPr>
        <w:numPr>
          <w:ilvl w:val="0"/>
          <w:numId w:val="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Customization Needs</w:t>
      </w:r>
      <w:r w:rsidRPr="009D48DE">
        <w:rPr>
          <w:rFonts w:ascii="Constantia" w:eastAsia="Times New Roman" w:hAnsi="Constantia" w:cs="Times New Roman"/>
          <w:kern w:val="0"/>
          <w:sz w:val="22"/>
          <w:szCs w:val="22"/>
          <w14:ligatures w14:val="none"/>
        </w:rPr>
        <w:t>: Desire for adjustable quality settings and processing options</w:t>
      </w:r>
    </w:p>
    <w:p w14:paraId="349B24F2" w14:textId="77777777" w:rsidR="009D48DE" w:rsidRPr="009D48DE" w:rsidRDefault="009D48DE" w:rsidP="009D48DE">
      <w:pPr>
        <w:numPr>
          <w:ilvl w:val="0"/>
          <w:numId w:val="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Integration Requirements</w:t>
      </w:r>
      <w:r w:rsidRPr="009D48DE">
        <w:rPr>
          <w:rFonts w:ascii="Constantia" w:eastAsia="Times New Roman" w:hAnsi="Constantia" w:cs="Times New Roman"/>
          <w:kern w:val="0"/>
          <w:sz w:val="22"/>
          <w:szCs w:val="22"/>
          <w14:ligatures w14:val="none"/>
        </w:rPr>
        <w:t xml:space="preserve">: Need to incorporate </w:t>
      </w:r>
      <w:proofErr w:type="spellStart"/>
      <w:r w:rsidRPr="009D48DE">
        <w:rPr>
          <w:rFonts w:ascii="Constantia" w:eastAsia="Times New Roman" w:hAnsi="Constantia" w:cs="Times New Roman"/>
          <w:kern w:val="0"/>
          <w:sz w:val="22"/>
          <w:szCs w:val="22"/>
          <w14:ligatures w14:val="none"/>
        </w:rPr>
        <w:t>Dubjly</w:t>
      </w:r>
      <w:proofErr w:type="spellEnd"/>
      <w:r w:rsidRPr="009D48DE">
        <w:rPr>
          <w:rFonts w:ascii="Constantia" w:eastAsia="Times New Roman" w:hAnsi="Constantia" w:cs="Times New Roman"/>
          <w:kern w:val="0"/>
          <w:sz w:val="22"/>
          <w:szCs w:val="22"/>
          <w14:ligatures w14:val="none"/>
        </w:rPr>
        <w:t xml:space="preserve"> into existing workflows</w:t>
      </w:r>
    </w:p>
    <w:p w14:paraId="3EE517FA" w14:textId="77777777" w:rsidR="009D48DE" w:rsidRPr="009D48DE" w:rsidRDefault="009D48DE" w:rsidP="009D48DE">
      <w:pPr>
        <w:numPr>
          <w:ilvl w:val="0"/>
          <w:numId w:val="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Performance Monitoring</w:t>
      </w:r>
      <w:r w:rsidRPr="009D48DE">
        <w:rPr>
          <w:rFonts w:ascii="Constantia" w:eastAsia="Times New Roman" w:hAnsi="Constantia" w:cs="Times New Roman"/>
          <w:kern w:val="0"/>
          <w:sz w:val="22"/>
          <w:szCs w:val="22"/>
          <w14:ligatures w14:val="none"/>
        </w:rPr>
        <w:t>: Interest in processing status and timing information</w:t>
      </w:r>
    </w:p>
    <w:p w14:paraId="75D5B745"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Technical Users (5% of expected user base)</w:t>
      </w:r>
    </w:p>
    <w:p w14:paraId="22E4D006" w14:textId="77777777" w:rsidR="009D48DE" w:rsidRPr="009D48DE" w:rsidRDefault="009D48DE" w:rsidP="009D48DE">
      <w:pPr>
        <w:numPr>
          <w:ilvl w:val="0"/>
          <w:numId w:val="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Advanced Configuration</w:t>
      </w:r>
      <w:r w:rsidRPr="009D48DE">
        <w:rPr>
          <w:rFonts w:ascii="Constantia" w:eastAsia="Times New Roman" w:hAnsi="Constantia" w:cs="Times New Roman"/>
          <w:kern w:val="0"/>
          <w:sz w:val="22"/>
          <w:szCs w:val="22"/>
          <w14:ligatures w14:val="none"/>
        </w:rPr>
        <w:t>: Ability to modify model parameters and processing settings</w:t>
      </w:r>
    </w:p>
    <w:p w14:paraId="3F0D36B1" w14:textId="77777777" w:rsidR="009D48DE" w:rsidRPr="009D48DE" w:rsidRDefault="009D48DE" w:rsidP="009D48DE">
      <w:pPr>
        <w:numPr>
          <w:ilvl w:val="0"/>
          <w:numId w:val="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Local Deployment</w:t>
      </w:r>
      <w:r w:rsidRPr="009D48DE">
        <w:rPr>
          <w:rFonts w:ascii="Constantia" w:eastAsia="Times New Roman" w:hAnsi="Constantia" w:cs="Times New Roman"/>
          <w:kern w:val="0"/>
          <w:sz w:val="22"/>
          <w:szCs w:val="22"/>
          <w14:ligatures w14:val="none"/>
        </w:rPr>
        <w:t>: Interest in running local instances for privacy/performance</w:t>
      </w:r>
    </w:p>
    <w:p w14:paraId="78F80D32" w14:textId="77777777" w:rsidR="009D48DE" w:rsidRPr="009D48DE" w:rsidRDefault="009D48DE" w:rsidP="009D48DE">
      <w:pPr>
        <w:numPr>
          <w:ilvl w:val="0"/>
          <w:numId w:val="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Extension Development</w:t>
      </w:r>
      <w:r w:rsidRPr="009D48DE">
        <w:rPr>
          <w:rFonts w:ascii="Constantia" w:eastAsia="Times New Roman" w:hAnsi="Constantia" w:cs="Times New Roman"/>
          <w:kern w:val="0"/>
          <w:sz w:val="22"/>
          <w:szCs w:val="22"/>
          <w14:ligatures w14:val="none"/>
        </w:rPr>
        <w:t>: Potential contributors to system enhancement</w:t>
      </w:r>
    </w:p>
    <w:p w14:paraId="5F1F42C1" w14:textId="77777777" w:rsidR="009D48DE" w:rsidRPr="009D48DE" w:rsidRDefault="009D48DE" w:rsidP="009D48DE">
      <w:pPr>
        <w:numPr>
          <w:ilvl w:val="0"/>
          <w:numId w:val="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Debugging Capabilities</w:t>
      </w:r>
      <w:r w:rsidRPr="009D48DE">
        <w:rPr>
          <w:rFonts w:ascii="Constantia" w:eastAsia="Times New Roman" w:hAnsi="Constantia" w:cs="Times New Roman"/>
          <w:kern w:val="0"/>
          <w:sz w:val="22"/>
          <w:szCs w:val="22"/>
          <w14:ligatures w14:val="none"/>
        </w:rPr>
        <w:t>: Technical troubleshooting and system optimization</w:t>
      </w:r>
    </w:p>
    <w:p w14:paraId="4D50CF3D" w14:textId="77777777" w:rsidR="009D48DE" w:rsidRPr="009D48DE" w:rsidRDefault="009D48DE" w:rsidP="009D48DE">
      <w:pPr>
        <w:tabs>
          <w:tab w:val="left" w:pos="720"/>
        </w:tabs>
        <w:spacing w:before="100" w:beforeAutospacing="1" w:after="100" w:afterAutospacing="1" w:line="264" w:lineRule="auto"/>
        <w:rPr>
          <w:rFonts w:ascii="Constantia" w:eastAsia="Times New Roman" w:hAnsi="Constantia" w:cs="Times New Roman"/>
          <w:kern w:val="0"/>
          <w:sz w:val="22"/>
          <w:szCs w:val="22"/>
          <w14:ligatures w14:val="none"/>
        </w:rPr>
      </w:pPr>
    </w:p>
    <w:p w14:paraId="302B2AEE"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lastRenderedPageBreak/>
        <w:t>3.1.2.3 Usage Patterns and Requirements</w:t>
      </w:r>
    </w:p>
    <w:p w14:paraId="031AC92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Content Processing Expectations</w:t>
      </w:r>
    </w:p>
    <w:p w14:paraId="35A384BB" w14:textId="77777777" w:rsidR="009D48DE" w:rsidRPr="009D48DE" w:rsidRDefault="009D48DE" w:rsidP="009D48DE">
      <w:pPr>
        <w:numPr>
          <w:ilvl w:val="0"/>
          <w:numId w:val="1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Video Length</w:t>
      </w:r>
      <w:r w:rsidRPr="009D48DE">
        <w:rPr>
          <w:rFonts w:ascii="Constantia" w:eastAsia="Times New Roman" w:hAnsi="Constantia" w:cs="Times New Roman"/>
          <w:kern w:val="0"/>
          <w:sz w:val="22"/>
          <w:szCs w:val="22"/>
          <w14:ligatures w14:val="none"/>
        </w:rPr>
        <w:t>: Support for educational videos ranging from 5 minutes to 2 hours</w:t>
      </w:r>
    </w:p>
    <w:p w14:paraId="5D27D02D" w14:textId="77777777" w:rsidR="009D48DE" w:rsidRPr="009D48DE" w:rsidRDefault="009D48DE" w:rsidP="009D48DE">
      <w:pPr>
        <w:numPr>
          <w:ilvl w:val="0"/>
          <w:numId w:val="1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Quality Standards</w:t>
      </w:r>
      <w:r w:rsidRPr="009D48DE">
        <w:rPr>
          <w:rFonts w:ascii="Constantia" w:eastAsia="Times New Roman" w:hAnsi="Constantia" w:cs="Times New Roman"/>
          <w:kern w:val="0"/>
          <w:sz w:val="22"/>
          <w:szCs w:val="22"/>
          <w14:ligatures w14:val="none"/>
        </w:rPr>
        <w:t>: Expectation of natural-sounding Arabic speech output</w:t>
      </w:r>
    </w:p>
    <w:p w14:paraId="5B6A41D0" w14:textId="77777777" w:rsidR="009D48DE" w:rsidRPr="009D48DE" w:rsidRDefault="009D48DE" w:rsidP="009D48DE">
      <w:pPr>
        <w:numPr>
          <w:ilvl w:val="0"/>
          <w:numId w:val="1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Processing Time</w:t>
      </w:r>
      <w:r w:rsidRPr="009D48DE">
        <w:rPr>
          <w:rFonts w:ascii="Constantia" w:eastAsia="Times New Roman" w:hAnsi="Constantia" w:cs="Times New Roman"/>
          <w:kern w:val="0"/>
          <w:sz w:val="22"/>
          <w:szCs w:val="22"/>
          <w14:ligatures w14:val="none"/>
        </w:rPr>
        <w:t>: Acceptable wait times of 2-10 minutes per video depending on length</w:t>
      </w:r>
    </w:p>
    <w:p w14:paraId="166B9EE2" w14:textId="77777777" w:rsidR="009D48DE" w:rsidRPr="009D48DE" w:rsidRDefault="009D48DE" w:rsidP="009D48DE">
      <w:pPr>
        <w:numPr>
          <w:ilvl w:val="0"/>
          <w:numId w:val="1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Format Support</w:t>
      </w:r>
      <w:r w:rsidRPr="009D48DE">
        <w:rPr>
          <w:rFonts w:ascii="Constantia" w:eastAsia="Times New Roman" w:hAnsi="Constantia" w:cs="Times New Roman"/>
          <w:kern w:val="0"/>
          <w:sz w:val="22"/>
          <w:szCs w:val="22"/>
          <w14:ligatures w14:val="none"/>
        </w:rPr>
        <w:t>: Primary focus on YouTube content with potential expansion to other platforms</w:t>
      </w:r>
    </w:p>
    <w:p w14:paraId="39BB012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Accessibility and Usability Requirements</w:t>
      </w:r>
    </w:p>
    <w:p w14:paraId="5628A9E2" w14:textId="77777777" w:rsidR="009D48DE" w:rsidRPr="009D48DE" w:rsidRDefault="009D48DE" w:rsidP="009D48DE">
      <w:pPr>
        <w:numPr>
          <w:ilvl w:val="0"/>
          <w:numId w:val="1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Language Localization</w:t>
      </w:r>
      <w:r w:rsidRPr="009D48DE">
        <w:rPr>
          <w:rFonts w:ascii="Constantia" w:eastAsia="Times New Roman" w:hAnsi="Constantia" w:cs="Times New Roman"/>
          <w:kern w:val="0"/>
          <w:sz w:val="22"/>
          <w:szCs w:val="22"/>
          <w14:ligatures w14:val="none"/>
        </w:rPr>
        <w:t>: Arabic interface options for non-English speakers</w:t>
      </w:r>
    </w:p>
    <w:p w14:paraId="710A2614" w14:textId="77777777" w:rsidR="009D48DE" w:rsidRPr="009D48DE" w:rsidRDefault="009D48DE" w:rsidP="009D48DE">
      <w:pPr>
        <w:numPr>
          <w:ilvl w:val="0"/>
          <w:numId w:val="1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Mobile Responsiveness</w:t>
      </w:r>
      <w:r w:rsidRPr="009D48DE">
        <w:rPr>
          <w:rFonts w:ascii="Constantia" w:eastAsia="Times New Roman" w:hAnsi="Constantia" w:cs="Times New Roman"/>
          <w:kern w:val="0"/>
          <w:sz w:val="22"/>
          <w:szCs w:val="22"/>
          <w14:ligatures w14:val="none"/>
        </w:rPr>
        <w:t>: Access from various device types and screen sizes</w:t>
      </w:r>
    </w:p>
    <w:p w14:paraId="2D63CB72" w14:textId="77777777" w:rsidR="009D48DE" w:rsidRPr="009D48DE" w:rsidRDefault="009D48DE" w:rsidP="009D48DE">
      <w:pPr>
        <w:numPr>
          <w:ilvl w:val="0"/>
          <w:numId w:val="1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Offline Capability</w:t>
      </w:r>
      <w:r w:rsidRPr="009D48DE">
        <w:rPr>
          <w:rFonts w:ascii="Constantia" w:eastAsia="Times New Roman" w:hAnsi="Constantia" w:cs="Times New Roman"/>
          <w:kern w:val="0"/>
          <w:sz w:val="22"/>
          <w:szCs w:val="22"/>
          <w14:ligatures w14:val="none"/>
        </w:rPr>
        <w:t>: Ability to download processed content for offline viewing</w:t>
      </w:r>
    </w:p>
    <w:p w14:paraId="6880A9C1" w14:textId="77777777" w:rsidR="009D48DE" w:rsidRPr="009D48DE" w:rsidRDefault="009D48DE" w:rsidP="009D48DE">
      <w:pPr>
        <w:numPr>
          <w:ilvl w:val="0"/>
          <w:numId w:val="1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Subtitle Integration</w:t>
      </w:r>
      <w:r w:rsidRPr="009D48DE">
        <w:rPr>
          <w:rFonts w:ascii="Constantia" w:eastAsia="Times New Roman" w:hAnsi="Constantia" w:cs="Times New Roman"/>
          <w:kern w:val="0"/>
          <w:sz w:val="22"/>
          <w:szCs w:val="22"/>
          <w14:ligatures w14:val="none"/>
        </w:rPr>
        <w:t>: Optional Arabic subtitle generation alongside audio dubbing</w:t>
      </w:r>
    </w:p>
    <w:p w14:paraId="2AFD4D0C"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Integration and Export Needs</w:t>
      </w:r>
    </w:p>
    <w:p w14:paraId="52818978" w14:textId="77777777" w:rsidR="009D48DE" w:rsidRPr="009D48DE" w:rsidRDefault="009D48DE" w:rsidP="009D48DE">
      <w:pPr>
        <w:numPr>
          <w:ilvl w:val="0"/>
          <w:numId w:val="1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File Format Compatibility</w:t>
      </w:r>
      <w:r w:rsidRPr="009D48DE">
        <w:rPr>
          <w:rFonts w:ascii="Constantia" w:eastAsia="Times New Roman" w:hAnsi="Constantia" w:cs="Times New Roman"/>
          <w:kern w:val="0"/>
          <w:sz w:val="22"/>
          <w:szCs w:val="22"/>
          <w14:ligatures w14:val="none"/>
        </w:rPr>
        <w:t>: MP4 output compatible with standard video players</w:t>
      </w:r>
    </w:p>
    <w:p w14:paraId="4E839EB4" w14:textId="77777777" w:rsidR="009D48DE" w:rsidRPr="009D48DE" w:rsidRDefault="009D48DE" w:rsidP="009D48DE">
      <w:pPr>
        <w:numPr>
          <w:ilvl w:val="0"/>
          <w:numId w:val="1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Quality Control</w:t>
      </w:r>
      <w:r w:rsidRPr="009D48DE">
        <w:rPr>
          <w:rFonts w:ascii="Constantia" w:eastAsia="Times New Roman" w:hAnsi="Constantia" w:cs="Times New Roman"/>
          <w:kern w:val="0"/>
          <w:sz w:val="22"/>
          <w:szCs w:val="22"/>
          <w14:ligatures w14:val="none"/>
        </w:rPr>
        <w:t>: User feedback mechanisms for output quality assessment</w:t>
      </w:r>
    </w:p>
    <w:p w14:paraId="2A6C3EA0" w14:textId="77777777" w:rsidR="009D48DE" w:rsidRPr="009D48DE" w:rsidRDefault="009D48DE" w:rsidP="009D48DE">
      <w:pPr>
        <w:numPr>
          <w:ilvl w:val="0"/>
          <w:numId w:val="1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Batch Operations</w:t>
      </w:r>
      <w:r w:rsidRPr="009D48DE">
        <w:rPr>
          <w:rFonts w:ascii="Constantia" w:eastAsia="Times New Roman" w:hAnsi="Constantia" w:cs="Times New Roman"/>
          <w:kern w:val="0"/>
          <w:sz w:val="22"/>
          <w:szCs w:val="22"/>
          <w14:ligatures w14:val="none"/>
        </w:rPr>
        <w:t>: Ability to queue multiple videos for processing</w:t>
      </w:r>
    </w:p>
    <w:p w14:paraId="15AB54CC" w14:textId="77777777" w:rsidR="009D48DE" w:rsidRPr="009D48DE" w:rsidRDefault="009D48DE" w:rsidP="009D48DE">
      <w:pPr>
        <w:numPr>
          <w:ilvl w:val="0"/>
          <w:numId w:val="1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Progress Tracking</w:t>
      </w:r>
      <w:r w:rsidRPr="009D48DE">
        <w:rPr>
          <w:rFonts w:ascii="Constantia" w:eastAsia="Times New Roman" w:hAnsi="Constantia" w:cs="Times New Roman"/>
          <w:kern w:val="0"/>
          <w:sz w:val="22"/>
          <w:szCs w:val="22"/>
          <w14:ligatures w14:val="none"/>
        </w:rPr>
        <w:t>: Real-time status updates during processing stages</w:t>
      </w:r>
    </w:p>
    <w:p w14:paraId="68E0D353"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3.1.2.4 Privacy and Security Considerations</w:t>
      </w:r>
    </w:p>
    <w:p w14:paraId="1418005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Data Privacy Requirements</w:t>
      </w:r>
    </w:p>
    <w:p w14:paraId="77D2576E" w14:textId="77777777" w:rsidR="009D48DE" w:rsidRPr="009D48DE" w:rsidRDefault="009D48DE" w:rsidP="009D48DE">
      <w:pPr>
        <w:numPr>
          <w:ilvl w:val="0"/>
          <w:numId w:val="1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Content Confidentiality</w:t>
      </w:r>
      <w:r w:rsidRPr="009D48DE">
        <w:rPr>
          <w:rFonts w:ascii="Constantia" w:eastAsia="Times New Roman" w:hAnsi="Constantia" w:cs="Times New Roman"/>
          <w:kern w:val="0"/>
          <w:sz w:val="22"/>
          <w:szCs w:val="22"/>
          <w14:ligatures w14:val="none"/>
        </w:rPr>
        <w:t>: Secure handling of uploaded video content</w:t>
      </w:r>
    </w:p>
    <w:p w14:paraId="5B7115E3" w14:textId="77777777" w:rsidR="009D48DE" w:rsidRPr="009D48DE" w:rsidRDefault="009D48DE" w:rsidP="009D48DE">
      <w:pPr>
        <w:numPr>
          <w:ilvl w:val="0"/>
          <w:numId w:val="1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Temporary Storage</w:t>
      </w:r>
      <w:r w:rsidRPr="009D48DE">
        <w:rPr>
          <w:rFonts w:ascii="Constantia" w:eastAsia="Times New Roman" w:hAnsi="Constantia" w:cs="Times New Roman"/>
          <w:kern w:val="0"/>
          <w:sz w:val="22"/>
          <w:szCs w:val="22"/>
          <w14:ligatures w14:val="none"/>
        </w:rPr>
        <w:t>: Automatic cleanup of processed files after completion</w:t>
      </w:r>
    </w:p>
    <w:p w14:paraId="1C619A48" w14:textId="77777777" w:rsidR="009D48DE" w:rsidRPr="009D48DE" w:rsidRDefault="009D48DE" w:rsidP="009D48DE">
      <w:pPr>
        <w:numPr>
          <w:ilvl w:val="0"/>
          <w:numId w:val="1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Data Protection</w:t>
      </w:r>
      <w:r w:rsidRPr="009D48DE">
        <w:rPr>
          <w:rFonts w:ascii="Constantia" w:eastAsia="Times New Roman" w:hAnsi="Constantia" w:cs="Times New Roman"/>
          <w:kern w:val="0"/>
          <w:sz w:val="22"/>
          <w:szCs w:val="22"/>
          <w14:ligatures w14:val="none"/>
        </w:rPr>
        <w:t>: Minimal personal information collection</w:t>
      </w:r>
    </w:p>
    <w:p w14:paraId="67687673" w14:textId="77777777" w:rsidR="009D48DE" w:rsidRPr="009D48DE" w:rsidRDefault="009D48DE" w:rsidP="009D48DE">
      <w:pPr>
        <w:numPr>
          <w:ilvl w:val="0"/>
          <w:numId w:val="1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API Security</w:t>
      </w:r>
      <w:r w:rsidRPr="009D48DE">
        <w:rPr>
          <w:rFonts w:ascii="Constantia" w:eastAsia="Times New Roman" w:hAnsi="Constantia" w:cs="Times New Roman"/>
          <w:kern w:val="0"/>
          <w:sz w:val="22"/>
          <w:szCs w:val="22"/>
          <w14:ligatures w14:val="none"/>
        </w:rPr>
        <w:t>: Secure API key management for cloud services</w:t>
      </w:r>
    </w:p>
    <w:p w14:paraId="2D94FFC2"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Compliance Considerations</w:t>
      </w:r>
    </w:p>
    <w:p w14:paraId="4824711F" w14:textId="77777777" w:rsidR="009D48DE" w:rsidRPr="009D48DE" w:rsidRDefault="009D48DE" w:rsidP="009D48DE">
      <w:pPr>
        <w:numPr>
          <w:ilvl w:val="0"/>
          <w:numId w:val="1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Educational Use</w:t>
      </w:r>
      <w:r w:rsidRPr="009D48DE">
        <w:rPr>
          <w:rFonts w:ascii="Constantia" w:eastAsia="Times New Roman" w:hAnsi="Constantia" w:cs="Times New Roman"/>
          <w:kern w:val="0"/>
          <w:sz w:val="22"/>
          <w:szCs w:val="22"/>
          <w14:ligatures w14:val="none"/>
        </w:rPr>
        <w:t>: Compliance with educational fair use policies</w:t>
      </w:r>
    </w:p>
    <w:p w14:paraId="39147C37" w14:textId="77777777" w:rsidR="009D48DE" w:rsidRPr="009D48DE" w:rsidRDefault="009D48DE" w:rsidP="009D48DE">
      <w:pPr>
        <w:numPr>
          <w:ilvl w:val="0"/>
          <w:numId w:val="1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YouTube Terms</w:t>
      </w:r>
      <w:r w:rsidRPr="009D48DE">
        <w:rPr>
          <w:rFonts w:ascii="Constantia" w:eastAsia="Times New Roman" w:hAnsi="Constantia" w:cs="Times New Roman"/>
          <w:kern w:val="0"/>
          <w:sz w:val="22"/>
          <w:szCs w:val="22"/>
          <w14:ligatures w14:val="none"/>
        </w:rPr>
        <w:t>: Adherence to platform terms of service for content processing</w:t>
      </w:r>
    </w:p>
    <w:p w14:paraId="61EE2E88" w14:textId="77777777" w:rsidR="009D48DE" w:rsidRPr="009D48DE" w:rsidRDefault="009D48DE" w:rsidP="009D48DE">
      <w:pPr>
        <w:numPr>
          <w:ilvl w:val="0"/>
          <w:numId w:val="1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Data Retention</w:t>
      </w:r>
      <w:r w:rsidRPr="009D48DE">
        <w:rPr>
          <w:rFonts w:ascii="Constantia" w:eastAsia="Times New Roman" w:hAnsi="Constantia" w:cs="Times New Roman"/>
          <w:kern w:val="0"/>
          <w:sz w:val="22"/>
          <w:szCs w:val="22"/>
          <w14:ligatures w14:val="none"/>
        </w:rPr>
        <w:t>: Clear policies on processed content storage and deletion</w:t>
      </w:r>
    </w:p>
    <w:p w14:paraId="097C0E79" w14:textId="77777777" w:rsidR="009D48DE" w:rsidRPr="009D48DE" w:rsidRDefault="009D48DE" w:rsidP="009D48DE">
      <w:pPr>
        <w:numPr>
          <w:ilvl w:val="0"/>
          <w:numId w:val="1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Consent</w:t>
      </w:r>
      <w:r w:rsidRPr="009D48DE">
        <w:rPr>
          <w:rFonts w:ascii="Constantia" w:eastAsia="Times New Roman" w:hAnsi="Constantia" w:cs="Times New Roman"/>
          <w:kern w:val="0"/>
          <w:sz w:val="22"/>
          <w:szCs w:val="22"/>
          <w14:ligatures w14:val="none"/>
        </w:rPr>
        <w:t>: Transparent communication about data processing activities</w:t>
      </w:r>
    </w:p>
    <w:p w14:paraId="7743DD1E"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These design considerations collectively shape the </w:t>
      </w:r>
      <w:proofErr w:type="spellStart"/>
      <w:r w:rsidRPr="009D48DE">
        <w:rPr>
          <w:rFonts w:ascii="Times New Roman" w:eastAsia="Times New Roman" w:hAnsi="Times New Roman" w:cs="Times New Roman"/>
          <w:kern w:val="0"/>
          <w14:ligatures w14:val="none"/>
        </w:rPr>
        <w:t>Dubljly</w:t>
      </w:r>
      <w:proofErr w:type="spellEnd"/>
      <w:r w:rsidRPr="009D48DE">
        <w:rPr>
          <w:rFonts w:ascii="Times New Roman" w:eastAsia="Times New Roman" w:hAnsi="Times New Roman" w:cs="Times New Roman"/>
          <w:kern w:val="0"/>
          <w14:ligatures w14:val="none"/>
        </w:rPr>
        <w:t xml:space="preserve"> system architecture, ensuring that technical capabilities align with user needs while maintaining performance, security, and accessibility standards. The constraints identified here directly influence technology selection decisions, system architecture design, and implementation priorities throughout the development process.</w:t>
      </w:r>
    </w:p>
    <w:p w14:paraId="0186CBB4" w14:textId="77777777" w:rsidR="009D48DE" w:rsidRPr="009D48DE" w:rsidRDefault="009D48DE" w:rsidP="009D48DE">
      <w:pPr>
        <w:spacing w:beforeAutospacing="1" w:after="0" w:afterAutospacing="1" w:line="240" w:lineRule="auto"/>
        <w:outlineLvl w:val="1"/>
        <w:rPr>
          <w:rFonts w:ascii="Times New Roman" w:eastAsia="SimSun" w:hAnsi="Times New Roman" w:cs="Times New Roman"/>
          <w:b/>
          <w:bCs/>
          <w:kern w:val="0"/>
          <w:sz w:val="28"/>
          <w:szCs w:val="28"/>
          <w:lang w:eastAsia="zh-CN"/>
          <w14:ligatures w14:val="none"/>
        </w:rPr>
      </w:pPr>
    </w:p>
    <w:p w14:paraId="2B4158FC" w14:textId="77777777" w:rsidR="009D48DE" w:rsidRPr="009D48DE" w:rsidRDefault="009D48DE" w:rsidP="009D48DE">
      <w:pPr>
        <w:spacing w:beforeAutospacing="1" w:after="0" w:afterAutospacing="1" w:line="240" w:lineRule="auto"/>
        <w:outlineLvl w:val="1"/>
        <w:rPr>
          <w:rFonts w:ascii="Times New Roman" w:eastAsia="SimSun" w:hAnsi="Times New Roman" w:cs="Times New Roman"/>
          <w:b/>
          <w:bCs/>
          <w:kern w:val="0"/>
          <w:sz w:val="28"/>
          <w:szCs w:val="28"/>
          <w:lang w:eastAsia="zh-CN"/>
          <w14:ligatures w14:val="none"/>
        </w:rPr>
      </w:pPr>
    </w:p>
    <w:p w14:paraId="04FF95EA" w14:textId="77777777" w:rsidR="009D48DE" w:rsidRPr="009D48DE" w:rsidRDefault="009D48DE" w:rsidP="009D48DE">
      <w:pPr>
        <w:spacing w:beforeAutospacing="1" w:after="0" w:afterAutospacing="1" w:line="240" w:lineRule="auto"/>
        <w:outlineLvl w:val="1"/>
        <w:rPr>
          <w:rFonts w:ascii="Times New Roman" w:eastAsia="SimSun" w:hAnsi="Times New Roman" w:cs="Times New Roman"/>
          <w:b/>
          <w:bCs/>
          <w:kern w:val="0"/>
          <w:sz w:val="28"/>
          <w:szCs w:val="28"/>
          <w:lang w:eastAsia="zh-CN"/>
          <w14:ligatures w14:val="none"/>
        </w:rPr>
      </w:pPr>
      <w:r w:rsidRPr="009D48DE">
        <w:rPr>
          <w:rFonts w:ascii="Times New Roman" w:eastAsia="SimSun" w:hAnsi="Times New Roman" w:cs="Times New Roman"/>
          <w:b/>
          <w:bCs/>
          <w:kern w:val="0"/>
          <w:sz w:val="28"/>
          <w:szCs w:val="28"/>
          <w:lang w:eastAsia="zh-CN"/>
          <w14:ligatures w14:val="none"/>
        </w:rPr>
        <w:lastRenderedPageBreak/>
        <w:t>3.2 Architectural Strategies</w:t>
      </w:r>
    </w:p>
    <w:p w14:paraId="5C26F33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The </w:t>
      </w:r>
      <w:proofErr w:type="spellStart"/>
      <w:r w:rsidRPr="009D48DE">
        <w:rPr>
          <w:rFonts w:ascii="Times New Roman" w:eastAsia="Times New Roman" w:hAnsi="Times New Roman" w:cs="Times New Roman"/>
          <w:kern w:val="0"/>
          <w14:ligatures w14:val="none"/>
        </w:rPr>
        <w:t>Dubljly</w:t>
      </w:r>
      <w:proofErr w:type="spellEnd"/>
      <w:r w:rsidRPr="009D48DE">
        <w:rPr>
          <w:rFonts w:ascii="Times New Roman" w:eastAsia="Times New Roman" w:hAnsi="Times New Roman" w:cs="Times New Roman"/>
          <w:kern w:val="0"/>
          <w14:ligatures w14:val="none"/>
        </w:rPr>
        <w:t xml:space="preserve"> project employs a sophisticated architectural approach that balances modularity, scalability, and performance optimization. The system's design follows established software engineering principles while incorporating cutting-edge technologies for multimedia processing and natural language understanding.</w:t>
      </w:r>
    </w:p>
    <w:p w14:paraId="5D4E0FFC"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3.2.1 Algorithm to be used</w:t>
      </w:r>
    </w:p>
    <w:p w14:paraId="16C82E23"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3.2.1.1 Core Pipeline Algorithm</w:t>
      </w:r>
    </w:p>
    <w:p w14:paraId="189EA44C"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The </w:t>
      </w:r>
      <w:proofErr w:type="spellStart"/>
      <w:r w:rsidRPr="009D48DE">
        <w:rPr>
          <w:rFonts w:ascii="Times New Roman" w:eastAsia="Times New Roman" w:hAnsi="Times New Roman" w:cs="Times New Roman"/>
          <w:kern w:val="0"/>
          <w14:ligatures w14:val="none"/>
        </w:rPr>
        <w:t>Dubljly</w:t>
      </w:r>
      <w:proofErr w:type="spellEnd"/>
      <w:r w:rsidRPr="009D48DE">
        <w:rPr>
          <w:rFonts w:ascii="Times New Roman" w:eastAsia="Times New Roman" w:hAnsi="Times New Roman" w:cs="Times New Roman"/>
          <w:kern w:val="0"/>
          <w14:ligatures w14:val="none"/>
        </w:rPr>
        <w:t xml:space="preserve"> system implements a five-stage sequential processing algorithm:</w:t>
      </w:r>
    </w:p>
    <w:p w14:paraId="1911B833"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Stage 1: Video Acquisition and Analysis</w:t>
      </w:r>
    </w:p>
    <w:p w14:paraId="57D44608"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Consolas"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Algorithm: </w:t>
      </w:r>
      <w:proofErr w:type="spellStart"/>
      <w:r w:rsidRPr="009D48DE">
        <w:rPr>
          <w:rFonts w:ascii="Times New Roman" w:eastAsia="Consolas" w:hAnsi="Times New Roman" w:cs="Times New Roman"/>
          <w:kern w:val="0"/>
          <w:sz w:val="21"/>
          <w:szCs w:val="21"/>
          <w:lang w:eastAsia="zh-CN"/>
          <w14:ligatures w14:val="none"/>
        </w:rPr>
        <w:t>Video_Download_</w:t>
      </w:r>
      <w:proofErr w:type="gramStart"/>
      <w:r w:rsidRPr="009D48DE">
        <w:rPr>
          <w:rFonts w:ascii="Times New Roman" w:eastAsia="Consolas" w:hAnsi="Times New Roman" w:cs="Times New Roman"/>
          <w:kern w:val="0"/>
          <w:sz w:val="21"/>
          <w:szCs w:val="21"/>
          <w:lang w:eastAsia="zh-CN"/>
          <w14:ligatures w14:val="none"/>
        </w:rPr>
        <w:t>ProcessInput:YouTube</w:t>
      </w:r>
      <w:proofErr w:type="spellEnd"/>
      <w:proofErr w:type="gramEnd"/>
      <w:r w:rsidRPr="009D48DE">
        <w:rPr>
          <w:rFonts w:ascii="Times New Roman" w:eastAsia="Consolas" w:hAnsi="Times New Roman" w:cs="Times New Roman"/>
          <w:kern w:val="0"/>
          <w:sz w:val="21"/>
          <w:szCs w:val="21"/>
          <w:lang w:eastAsia="zh-CN"/>
          <w14:ligatures w14:val="none"/>
        </w:rPr>
        <w:t xml:space="preserve"> </w:t>
      </w:r>
      <w:proofErr w:type="spellStart"/>
      <w:r w:rsidRPr="009D48DE">
        <w:rPr>
          <w:rFonts w:ascii="Times New Roman" w:eastAsia="Consolas" w:hAnsi="Times New Roman" w:cs="Times New Roman"/>
          <w:kern w:val="0"/>
          <w:sz w:val="21"/>
          <w:szCs w:val="21"/>
          <w:lang w:eastAsia="zh-CN"/>
          <w14:ligatures w14:val="none"/>
        </w:rPr>
        <w:t>URLOutput</w:t>
      </w:r>
      <w:proofErr w:type="spellEnd"/>
      <w:r w:rsidRPr="009D48DE">
        <w:rPr>
          <w:rFonts w:ascii="Times New Roman" w:eastAsia="Consolas" w:hAnsi="Times New Roman" w:cs="Times New Roman"/>
          <w:kern w:val="0"/>
          <w:sz w:val="21"/>
          <w:szCs w:val="21"/>
          <w:lang w:eastAsia="zh-CN"/>
          <w14:ligatures w14:val="none"/>
        </w:rPr>
        <w:t>: MP4 video file, metadata1. URL validation and sanitization2. Video metadata extraction using yt-dlp3. Quality assessment and format selection4. Parallel download of video and audio streams5. Automatic merging using FFmpeg6. File organization and storage management</w:t>
      </w:r>
    </w:p>
    <w:p w14:paraId="058F8204"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Consolas" w:eastAsia="Consolas" w:hAnsi="Consolas" w:cs="Consolas"/>
          <w:kern w:val="0"/>
          <w:sz w:val="20"/>
          <w:szCs w:val="20"/>
          <w:lang w:eastAsia="zh-CN"/>
          <w14:ligatures w14:val="none"/>
        </w:rPr>
      </w:pPr>
    </w:p>
    <w:p w14:paraId="6D7B9683"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Stage 2: Audio Processing and Transcription</w:t>
      </w:r>
    </w:p>
    <w:p w14:paraId="394A0F3C"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Consolas"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Algorithm: </w:t>
      </w:r>
      <w:proofErr w:type="spellStart"/>
      <w:r w:rsidRPr="009D48DE">
        <w:rPr>
          <w:rFonts w:ascii="Times New Roman" w:eastAsia="Consolas" w:hAnsi="Times New Roman" w:cs="Times New Roman"/>
          <w:kern w:val="0"/>
          <w:sz w:val="21"/>
          <w:szCs w:val="21"/>
          <w:lang w:eastAsia="zh-CN"/>
          <w14:ligatures w14:val="none"/>
        </w:rPr>
        <w:t>Speech_To_Text_PipelineInput</w:t>
      </w:r>
      <w:proofErr w:type="spellEnd"/>
      <w:r w:rsidRPr="009D48DE">
        <w:rPr>
          <w:rFonts w:ascii="Times New Roman" w:eastAsia="Consolas" w:hAnsi="Times New Roman" w:cs="Times New Roman"/>
          <w:kern w:val="0"/>
          <w:sz w:val="21"/>
          <w:szCs w:val="21"/>
          <w:lang w:eastAsia="zh-CN"/>
          <w14:ligatures w14:val="none"/>
        </w:rPr>
        <w:t>: Extracted audio (WAV format)</w:t>
      </w:r>
    </w:p>
    <w:p w14:paraId="69373D26"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Consolas"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Output: Timestamped English transcript1. Audio preprocessing and noise reduction2. Pause-aware segmentation using FastWhisper3. Timestamp synchronization with word-level granularity4.Quality validation and error correction5. Output formatting for LLM processing</w:t>
      </w:r>
    </w:p>
    <w:p w14:paraId="0731B82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Stage 3: Large Language Model Processing</w:t>
      </w:r>
      <w:r w:rsidRPr="009D48DE">
        <w:rPr>
          <w:rFonts w:ascii="Times New Roman" w:eastAsia="Times New Roman" w:hAnsi="Times New Roman" w:cs="Times New Roman"/>
          <w:kern w:val="0"/>
          <w14:ligatures w14:val="none"/>
        </w:rPr>
        <w:t xml:space="preserve"> </w:t>
      </w:r>
      <w:proofErr w:type="gramStart"/>
      <w:r w:rsidRPr="009D48DE">
        <w:rPr>
          <w:rFonts w:ascii="Times New Roman" w:eastAsia="Times New Roman" w:hAnsi="Times New Roman" w:cs="Times New Roman"/>
          <w:kern w:val="0"/>
          <w14:ligatures w14:val="none"/>
        </w:rPr>
        <w:t>The</w:t>
      </w:r>
      <w:proofErr w:type="gramEnd"/>
      <w:r w:rsidRPr="009D48DE">
        <w:rPr>
          <w:rFonts w:ascii="Times New Roman" w:eastAsia="Times New Roman" w:hAnsi="Times New Roman" w:cs="Times New Roman"/>
          <w:kern w:val="0"/>
          <w14:ligatures w14:val="none"/>
        </w:rPr>
        <w:t xml:space="preserve"> LLM phase employs a sophisticated multi-task processing algorithm:</w:t>
      </w:r>
    </w:p>
    <w:p w14:paraId="1973098A"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Consolas"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Algorithm: </w:t>
      </w:r>
      <w:proofErr w:type="spellStart"/>
      <w:r w:rsidRPr="009D48DE">
        <w:rPr>
          <w:rFonts w:ascii="Times New Roman" w:eastAsia="Consolas" w:hAnsi="Times New Roman" w:cs="Times New Roman"/>
          <w:kern w:val="0"/>
          <w:sz w:val="21"/>
          <w:szCs w:val="21"/>
          <w:lang w:eastAsia="zh-CN"/>
          <w14:ligatures w14:val="none"/>
        </w:rPr>
        <w:t>LLM_Multi_Task_ProcessorInput</w:t>
      </w:r>
      <w:proofErr w:type="spellEnd"/>
      <w:r w:rsidRPr="009D48DE">
        <w:rPr>
          <w:rFonts w:ascii="Times New Roman" w:eastAsia="Consolas" w:hAnsi="Times New Roman" w:cs="Times New Roman"/>
          <w:kern w:val="0"/>
          <w:sz w:val="21"/>
          <w:szCs w:val="21"/>
          <w:lang w:eastAsia="zh-CN"/>
          <w14:ligatures w14:val="none"/>
        </w:rPr>
        <w:t>: English transcript with timestamps</w:t>
      </w:r>
    </w:p>
    <w:p w14:paraId="6D41A449"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Consolas"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Output: Arabic content (summary, translation, questions, chat responses)</w:t>
      </w:r>
    </w:p>
    <w:p w14:paraId="0A48645B"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SimSun"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Class: </w:t>
      </w:r>
      <w:proofErr w:type="spellStart"/>
      <w:r w:rsidRPr="009D48DE">
        <w:rPr>
          <w:rFonts w:ascii="Times New Roman" w:eastAsia="Consolas" w:hAnsi="Times New Roman" w:cs="Times New Roman"/>
          <w:kern w:val="0"/>
          <w:sz w:val="21"/>
          <w:szCs w:val="21"/>
          <w:lang w:eastAsia="zh-CN"/>
          <w14:ligatures w14:val="none"/>
        </w:rPr>
        <w:t>Full_LLM</w:t>
      </w:r>
      <w:proofErr w:type="spellEnd"/>
      <w:r w:rsidRPr="009D48DE">
        <w:rPr>
          <w:rFonts w:ascii="Times New Roman" w:eastAsia="Consolas" w:hAnsi="Times New Roman" w:cs="Times New Roman"/>
          <w:kern w:val="0"/>
          <w:sz w:val="21"/>
          <w:szCs w:val="21"/>
          <w:lang w:eastAsia="zh-CN"/>
          <w14:ligatures w14:val="none"/>
        </w:rPr>
        <w:t xml:space="preserve"> (inherits from </w:t>
      </w:r>
      <w:proofErr w:type="spellStart"/>
      <w:r w:rsidRPr="009D48DE">
        <w:rPr>
          <w:rFonts w:ascii="Times New Roman" w:eastAsia="Consolas" w:hAnsi="Times New Roman" w:cs="Times New Roman"/>
          <w:kern w:val="0"/>
          <w:sz w:val="21"/>
          <w:szCs w:val="21"/>
          <w:lang w:eastAsia="zh-CN"/>
          <w14:ligatures w14:val="none"/>
        </w:rPr>
        <w:t>Groq_</w:t>
      </w:r>
      <w:proofErr w:type="gramStart"/>
      <w:r w:rsidRPr="009D48DE">
        <w:rPr>
          <w:rFonts w:ascii="Times New Roman" w:eastAsia="Consolas" w:hAnsi="Times New Roman" w:cs="Times New Roman"/>
          <w:kern w:val="0"/>
          <w:sz w:val="21"/>
          <w:szCs w:val="21"/>
          <w:lang w:eastAsia="zh-CN"/>
          <w14:ligatures w14:val="none"/>
        </w:rPr>
        <w:t>Env</w:t>
      </w:r>
      <w:proofErr w:type="spellEnd"/>
      <w:r w:rsidRPr="009D48DE">
        <w:rPr>
          <w:rFonts w:ascii="Times New Roman" w:eastAsia="Consolas" w:hAnsi="Times New Roman" w:cs="Times New Roman"/>
          <w:kern w:val="0"/>
          <w:sz w:val="21"/>
          <w:szCs w:val="21"/>
          <w:lang w:eastAsia="zh-CN"/>
          <w14:ligatures w14:val="none"/>
        </w:rPr>
        <w:t>)Methods</w:t>
      </w:r>
      <w:proofErr w:type="gramEnd"/>
      <w:r w:rsidRPr="009D48DE">
        <w:rPr>
          <w:rFonts w:ascii="Times New Roman" w:eastAsia="Consolas" w:hAnsi="Times New Roman" w:cs="Times New Roman"/>
          <w:kern w:val="0"/>
          <w:sz w:val="21"/>
          <w:szCs w:val="21"/>
          <w:lang w:eastAsia="zh-CN"/>
          <w14:ligatures w14:val="none"/>
        </w:rPr>
        <w:t xml:space="preserve">:1. </w:t>
      </w:r>
      <w:proofErr w:type="spellStart"/>
      <w:r w:rsidRPr="009D48DE">
        <w:rPr>
          <w:rFonts w:ascii="Times New Roman" w:eastAsia="Consolas" w:hAnsi="Times New Roman" w:cs="Times New Roman"/>
          <w:kern w:val="0"/>
          <w:sz w:val="21"/>
          <w:szCs w:val="21"/>
          <w:lang w:eastAsia="zh-CN"/>
          <w14:ligatures w14:val="none"/>
        </w:rPr>
        <w:t>del_</w:t>
      </w:r>
      <w:proofErr w:type="gramStart"/>
      <w:r w:rsidRPr="009D48DE">
        <w:rPr>
          <w:rFonts w:ascii="Times New Roman" w:eastAsia="Consolas" w:hAnsi="Times New Roman" w:cs="Times New Roman"/>
          <w:kern w:val="0"/>
          <w:sz w:val="21"/>
          <w:szCs w:val="21"/>
          <w:lang w:eastAsia="zh-CN"/>
          <w14:ligatures w14:val="none"/>
        </w:rPr>
        <w:t>time</w:t>
      </w:r>
      <w:proofErr w:type="spellEnd"/>
      <w:r w:rsidRPr="009D48DE">
        <w:rPr>
          <w:rFonts w:ascii="Times New Roman" w:eastAsia="Consolas" w:hAnsi="Times New Roman" w:cs="Times New Roman"/>
          <w:kern w:val="0"/>
          <w:sz w:val="21"/>
          <w:szCs w:val="21"/>
          <w:lang w:eastAsia="zh-CN"/>
          <w14:ligatures w14:val="none"/>
        </w:rPr>
        <w:t>(</w:t>
      </w:r>
      <w:proofErr w:type="gramEnd"/>
      <w:r w:rsidRPr="009D48DE">
        <w:rPr>
          <w:rFonts w:ascii="Times New Roman" w:eastAsia="Consolas" w:hAnsi="Times New Roman" w:cs="Times New Roman"/>
          <w:kern w:val="0"/>
          <w:sz w:val="21"/>
          <w:szCs w:val="21"/>
          <w:lang w:eastAsia="zh-CN"/>
          <w14:ligatures w14:val="none"/>
        </w:rPr>
        <w:t>): Remove timestamps using regex pattern r'\d{2</w:t>
      </w:r>
      <w:proofErr w:type="gramStart"/>
      <w:r w:rsidRPr="009D48DE">
        <w:rPr>
          <w:rFonts w:ascii="Times New Roman" w:eastAsia="Consolas" w:hAnsi="Times New Roman" w:cs="Times New Roman"/>
          <w:kern w:val="0"/>
          <w:sz w:val="21"/>
          <w:szCs w:val="21"/>
          <w:lang w:eastAsia="zh-CN"/>
          <w14:ligatures w14:val="none"/>
        </w:rPr>
        <w:t>}:\</w:t>
      </w:r>
      <w:proofErr w:type="gramEnd"/>
      <w:r w:rsidRPr="009D48DE">
        <w:rPr>
          <w:rFonts w:ascii="Times New Roman" w:eastAsia="Consolas" w:hAnsi="Times New Roman" w:cs="Times New Roman"/>
          <w:kern w:val="0"/>
          <w:sz w:val="21"/>
          <w:szCs w:val="21"/>
          <w:lang w:eastAsia="zh-CN"/>
          <w14:ligatures w14:val="none"/>
        </w:rPr>
        <w:t>d{2</w:t>
      </w:r>
      <w:proofErr w:type="gramStart"/>
      <w:r w:rsidRPr="009D48DE">
        <w:rPr>
          <w:rFonts w:ascii="Times New Roman" w:eastAsia="Consolas" w:hAnsi="Times New Roman" w:cs="Times New Roman"/>
          <w:kern w:val="0"/>
          <w:sz w:val="21"/>
          <w:szCs w:val="21"/>
          <w:lang w:eastAsia="zh-CN"/>
          <w14:ligatures w14:val="none"/>
        </w:rPr>
        <w:t>}:\d{</w:t>
      </w:r>
      <w:proofErr w:type="gramEnd"/>
      <w:r w:rsidRPr="009D48DE">
        <w:rPr>
          <w:rFonts w:ascii="Times New Roman" w:eastAsia="Consolas" w:hAnsi="Times New Roman" w:cs="Times New Roman"/>
          <w:kern w:val="0"/>
          <w:sz w:val="21"/>
          <w:szCs w:val="21"/>
          <w:lang w:eastAsia="zh-CN"/>
          <w14:ligatures w14:val="none"/>
        </w:rPr>
        <w:t xml:space="preserve">2}'2. </w:t>
      </w:r>
      <w:proofErr w:type="gramStart"/>
      <w:r w:rsidRPr="009D48DE">
        <w:rPr>
          <w:rFonts w:ascii="Times New Roman" w:eastAsia="Consolas" w:hAnsi="Times New Roman" w:cs="Times New Roman"/>
          <w:kern w:val="0"/>
          <w:sz w:val="21"/>
          <w:szCs w:val="21"/>
          <w:lang w:eastAsia="zh-CN"/>
          <w14:ligatures w14:val="none"/>
        </w:rPr>
        <w:t>Summarize(</w:t>
      </w:r>
      <w:proofErr w:type="gramEnd"/>
      <w:r w:rsidRPr="009D48DE">
        <w:rPr>
          <w:rFonts w:ascii="Times New Roman" w:eastAsia="Consolas" w:hAnsi="Times New Roman" w:cs="Times New Roman"/>
          <w:kern w:val="0"/>
          <w:sz w:val="21"/>
          <w:szCs w:val="21"/>
          <w:lang w:eastAsia="zh-CN"/>
          <w14:ligatures w14:val="none"/>
        </w:rPr>
        <w:t xml:space="preserve">): Generate Arabic summary using predefined prompts3. </w:t>
      </w:r>
      <w:proofErr w:type="gramStart"/>
      <w:r w:rsidRPr="009D48DE">
        <w:rPr>
          <w:rFonts w:ascii="Times New Roman" w:eastAsia="Consolas" w:hAnsi="Times New Roman" w:cs="Times New Roman"/>
          <w:kern w:val="0"/>
          <w:sz w:val="21"/>
          <w:szCs w:val="21"/>
          <w:lang w:eastAsia="zh-CN"/>
          <w14:ligatures w14:val="none"/>
        </w:rPr>
        <w:t>Keywords(</w:t>
      </w:r>
      <w:proofErr w:type="gramEnd"/>
      <w:r w:rsidRPr="009D48DE">
        <w:rPr>
          <w:rFonts w:ascii="Times New Roman" w:eastAsia="Consolas" w:hAnsi="Times New Roman" w:cs="Times New Roman"/>
          <w:kern w:val="0"/>
          <w:sz w:val="21"/>
          <w:szCs w:val="21"/>
          <w:lang w:eastAsia="zh-CN"/>
          <w14:ligatures w14:val="none"/>
        </w:rPr>
        <w:t xml:space="preserve">): Extract key concepts in Arabic4. </w:t>
      </w:r>
      <w:proofErr w:type="gramStart"/>
      <w:r w:rsidRPr="009D48DE">
        <w:rPr>
          <w:rFonts w:ascii="Times New Roman" w:eastAsia="Consolas" w:hAnsi="Times New Roman" w:cs="Times New Roman"/>
          <w:kern w:val="0"/>
          <w:sz w:val="21"/>
          <w:szCs w:val="21"/>
          <w:lang w:eastAsia="zh-CN"/>
          <w14:ligatures w14:val="none"/>
        </w:rPr>
        <w:t>Transcript(</w:t>
      </w:r>
      <w:proofErr w:type="gramEnd"/>
      <w:r w:rsidRPr="009D48DE">
        <w:rPr>
          <w:rFonts w:ascii="Times New Roman" w:eastAsia="Consolas" w:hAnsi="Times New Roman" w:cs="Times New Roman"/>
          <w:kern w:val="0"/>
          <w:sz w:val="21"/>
          <w:szCs w:val="21"/>
          <w:lang w:eastAsia="zh-CN"/>
          <w14:ligatures w14:val="none"/>
        </w:rPr>
        <w:t xml:space="preserve">): Full Arabic translation with context preservation5. </w:t>
      </w:r>
      <w:proofErr w:type="spellStart"/>
      <w:r w:rsidRPr="009D48DE">
        <w:rPr>
          <w:rFonts w:ascii="Times New Roman" w:eastAsia="Consolas" w:hAnsi="Times New Roman" w:cs="Times New Roman"/>
          <w:kern w:val="0"/>
          <w:sz w:val="21"/>
          <w:szCs w:val="21"/>
          <w:lang w:eastAsia="zh-CN"/>
          <w14:ligatures w14:val="none"/>
        </w:rPr>
        <w:t>Questions_</w:t>
      </w:r>
      <w:proofErr w:type="gramStart"/>
      <w:r w:rsidRPr="009D48DE">
        <w:rPr>
          <w:rFonts w:ascii="Times New Roman" w:eastAsia="Consolas" w:hAnsi="Times New Roman" w:cs="Times New Roman"/>
          <w:kern w:val="0"/>
          <w:sz w:val="21"/>
          <w:szCs w:val="21"/>
          <w:lang w:eastAsia="zh-CN"/>
          <w14:ligatures w14:val="none"/>
        </w:rPr>
        <w:t>Answers</w:t>
      </w:r>
      <w:proofErr w:type="spellEnd"/>
      <w:r w:rsidRPr="009D48DE">
        <w:rPr>
          <w:rFonts w:ascii="Times New Roman" w:eastAsia="Consolas" w:hAnsi="Times New Roman" w:cs="Times New Roman"/>
          <w:kern w:val="0"/>
          <w:sz w:val="21"/>
          <w:szCs w:val="21"/>
          <w:lang w:eastAsia="zh-CN"/>
          <w14:ligatures w14:val="none"/>
        </w:rPr>
        <w:t>(</w:t>
      </w:r>
      <w:proofErr w:type="gramEnd"/>
      <w:r w:rsidRPr="009D48DE">
        <w:rPr>
          <w:rFonts w:ascii="Times New Roman" w:eastAsia="Consolas" w:hAnsi="Times New Roman" w:cs="Times New Roman"/>
          <w:kern w:val="0"/>
          <w:sz w:val="21"/>
          <w:szCs w:val="21"/>
          <w:lang w:eastAsia="zh-CN"/>
          <w14:ligatures w14:val="none"/>
        </w:rPr>
        <w:t xml:space="preserve">): Generate educational Q&amp;A pairs6. </w:t>
      </w:r>
      <w:proofErr w:type="spellStart"/>
      <w:r w:rsidRPr="009D48DE">
        <w:rPr>
          <w:rFonts w:ascii="Times New Roman" w:eastAsia="Consolas" w:hAnsi="Times New Roman" w:cs="Times New Roman"/>
          <w:kern w:val="0"/>
          <w:sz w:val="21"/>
          <w:szCs w:val="21"/>
          <w:lang w:eastAsia="zh-CN"/>
          <w14:ligatures w14:val="none"/>
        </w:rPr>
        <w:t>chat_</w:t>
      </w:r>
      <w:proofErr w:type="gramStart"/>
      <w:r w:rsidRPr="009D48DE">
        <w:rPr>
          <w:rFonts w:ascii="Times New Roman" w:eastAsia="Consolas" w:hAnsi="Times New Roman" w:cs="Times New Roman"/>
          <w:kern w:val="0"/>
          <w:sz w:val="21"/>
          <w:szCs w:val="21"/>
          <w:lang w:eastAsia="zh-CN"/>
          <w14:ligatures w14:val="none"/>
        </w:rPr>
        <w:t>answer</w:t>
      </w:r>
      <w:proofErr w:type="spellEnd"/>
      <w:r w:rsidRPr="009D48DE">
        <w:rPr>
          <w:rFonts w:ascii="Times New Roman" w:eastAsia="Consolas" w:hAnsi="Times New Roman" w:cs="Times New Roman"/>
          <w:kern w:val="0"/>
          <w:sz w:val="21"/>
          <w:szCs w:val="21"/>
          <w:lang w:eastAsia="zh-CN"/>
          <w14:ligatures w14:val="none"/>
        </w:rPr>
        <w:t>(</w:t>
      </w:r>
      <w:proofErr w:type="gramEnd"/>
      <w:r w:rsidRPr="009D48DE">
        <w:rPr>
          <w:rFonts w:ascii="Times New Roman" w:eastAsia="Consolas" w:hAnsi="Times New Roman" w:cs="Times New Roman"/>
          <w:kern w:val="0"/>
          <w:sz w:val="21"/>
          <w:szCs w:val="21"/>
          <w:lang w:eastAsia="zh-CN"/>
          <w14:ligatures w14:val="none"/>
        </w:rPr>
        <w:t xml:space="preserve">): Interactive chatbot </w:t>
      </w:r>
      <w:proofErr w:type="spellStart"/>
      <w:r w:rsidRPr="009D48DE">
        <w:rPr>
          <w:rFonts w:ascii="Times New Roman" w:eastAsia="Consolas" w:hAnsi="Times New Roman" w:cs="Times New Roman"/>
          <w:kern w:val="0"/>
          <w:sz w:val="21"/>
          <w:szCs w:val="21"/>
          <w:lang w:eastAsia="zh-CN"/>
          <w14:ligatures w14:val="none"/>
        </w:rPr>
        <w:t>responsesProcessing</w:t>
      </w:r>
      <w:proofErr w:type="spellEnd"/>
      <w:r w:rsidRPr="009D48DE">
        <w:rPr>
          <w:rFonts w:ascii="Times New Roman" w:eastAsia="Consolas" w:hAnsi="Times New Roman" w:cs="Times New Roman"/>
          <w:kern w:val="0"/>
          <w:sz w:val="21"/>
          <w:szCs w:val="21"/>
          <w:lang w:eastAsia="zh-CN"/>
          <w14:ligatures w14:val="none"/>
        </w:rPr>
        <w:t xml:space="preserve"> Flow:1. Text preprocessing and timestamp handling2. Dynamic model selection (</w:t>
      </w:r>
      <w:proofErr w:type="spellStart"/>
      <w:r w:rsidRPr="009D48DE">
        <w:rPr>
          <w:rFonts w:ascii="Times New Roman" w:eastAsia="Consolas" w:hAnsi="Times New Roman" w:cs="Times New Roman"/>
          <w:kern w:val="0"/>
          <w:sz w:val="21"/>
          <w:szCs w:val="21"/>
          <w:lang w:eastAsia="zh-CN"/>
          <w14:ligatures w14:val="none"/>
        </w:rPr>
        <w:t>Groq</w:t>
      </w:r>
      <w:proofErr w:type="spellEnd"/>
      <w:r w:rsidRPr="009D48DE">
        <w:rPr>
          <w:rFonts w:ascii="Times New Roman" w:eastAsia="Consolas" w:hAnsi="Times New Roman" w:cs="Times New Roman"/>
          <w:kern w:val="0"/>
          <w:sz w:val="21"/>
          <w:szCs w:val="21"/>
          <w:lang w:eastAsia="zh-CN"/>
          <w14:ligatures w14:val="none"/>
        </w:rPr>
        <w:t xml:space="preserve"> cloud vs </w:t>
      </w:r>
      <w:proofErr w:type="spellStart"/>
      <w:r w:rsidRPr="009D48DE">
        <w:rPr>
          <w:rFonts w:ascii="Times New Roman" w:eastAsia="Consolas" w:hAnsi="Times New Roman" w:cs="Times New Roman"/>
          <w:kern w:val="0"/>
          <w:sz w:val="21"/>
          <w:szCs w:val="21"/>
          <w:lang w:eastAsia="zh-CN"/>
          <w14:ligatures w14:val="none"/>
        </w:rPr>
        <w:t>Ollama</w:t>
      </w:r>
      <w:proofErr w:type="spellEnd"/>
      <w:r w:rsidRPr="009D48DE">
        <w:rPr>
          <w:rFonts w:ascii="Times New Roman" w:eastAsia="Consolas" w:hAnsi="Times New Roman" w:cs="Times New Roman"/>
          <w:kern w:val="0"/>
          <w:sz w:val="21"/>
          <w:szCs w:val="21"/>
          <w:lang w:eastAsia="zh-CN"/>
          <w14:ligatures w14:val="none"/>
        </w:rPr>
        <w:t xml:space="preserve"> local)3. Prompt engineering with Arabic-specific templates4. Multi-task parallel processing where possible5. Quality assurance and output validation</w:t>
      </w:r>
    </w:p>
    <w:p w14:paraId="163EB6D3"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Stage 4: Text-to-Speech Synthesis</w:t>
      </w:r>
    </w:p>
    <w:p w14:paraId="7EF8863A"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SimSun"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Algorithm: XTTS_Audio_GenerationInput: Arabic text </w:t>
      </w:r>
      <w:proofErr w:type="spellStart"/>
      <w:r w:rsidRPr="009D48DE">
        <w:rPr>
          <w:rFonts w:ascii="Times New Roman" w:eastAsia="Consolas" w:hAnsi="Times New Roman" w:cs="Times New Roman"/>
          <w:kern w:val="0"/>
          <w:sz w:val="21"/>
          <w:szCs w:val="21"/>
          <w:lang w:eastAsia="zh-CN"/>
          <w14:ligatures w14:val="none"/>
        </w:rPr>
        <w:t>contentOutput</w:t>
      </w:r>
      <w:proofErr w:type="spellEnd"/>
      <w:r w:rsidRPr="009D48DE">
        <w:rPr>
          <w:rFonts w:ascii="Times New Roman" w:eastAsia="Consolas" w:hAnsi="Times New Roman" w:cs="Times New Roman"/>
          <w:kern w:val="0"/>
          <w:sz w:val="21"/>
          <w:szCs w:val="21"/>
          <w:lang w:eastAsia="zh-CN"/>
          <w14:ligatures w14:val="none"/>
        </w:rPr>
        <w:t xml:space="preserve">: Natural Arabic speech (WAV format)1. Text normalization for Arabic phonetics2. XTTS v2 model </w:t>
      </w:r>
      <w:proofErr w:type="gramStart"/>
      <w:r w:rsidRPr="009D48DE">
        <w:rPr>
          <w:rFonts w:ascii="Times New Roman" w:eastAsia="Consolas" w:hAnsi="Times New Roman" w:cs="Times New Roman"/>
          <w:kern w:val="0"/>
          <w:sz w:val="21"/>
          <w:szCs w:val="21"/>
          <w:lang w:eastAsia="zh-CN"/>
          <w14:ligatures w14:val="none"/>
        </w:rPr>
        <w:t>initialization</w:t>
      </w:r>
      <w:proofErr w:type="gramEnd"/>
      <w:r w:rsidRPr="009D48DE">
        <w:rPr>
          <w:rFonts w:ascii="Times New Roman" w:eastAsia="Consolas" w:hAnsi="Times New Roman" w:cs="Times New Roman"/>
          <w:kern w:val="0"/>
          <w:sz w:val="21"/>
          <w:szCs w:val="21"/>
          <w:lang w:eastAsia="zh-CN"/>
          <w14:ligatures w14:val="none"/>
        </w:rPr>
        <w:t xml:space="preserve"> with Arabic language settings3. Voice cloning and speaker identity preservation4. Audio generation with emotion and tone control5. Post-processing silence removal6. Quality enhancement and normalization</w:t>
      </w:r>
    </w:p>
    <w:p w14:paraId="1F426D83"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Stage 5: Video Integration and Output</w:t>
      </w:r>
    </w:p>
    <w:p w14:paraId="526FF99B"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Times New Roman" w:eastAsia="SimSun" w:hAnsi="Times New Roman" w:cs="Times New Roman"/>
          <w:kern w:val="0"/>
          <w:sz w:val="21"/>
          <w:szCs w:val="21"/>
          <w:lang w:eastAsia="zh-CN"/>
          <w14:ligatures w14:val="none"/>
        </w:rPr>
      </w:pPr>
      <w:r w:rsidRPr="009D48DE">
        <w:rPr>
          <w:rFonts w:ascii="Times New Roman" w:eastAsia="Consolas" w:hAnsi="Times New Roman" w:cs="Times New Roman"/>
          <w:kern w:val="0"/>
          <w:sz w:val="21"/>
          <w:szCs w:val="21"/>
          <w:lang w:eastAsia="zh-CN"/>
          <w14:ligatures w14:val="none"/>
        </w:rPr>
        <w:t xml:space="preserve">Algorithm: </w:t>
      </w:r>
      <w:proofErr w:type="spellStart"/>
      <w:r w:rsidRPr="009D48DE">
        <w:rPr>
          <w:rFonts w:ascii="Times New Roman" w:eastAsia="Consolas" w:hAnsi="Times New Roman" w:cs="Times New Roman"/>
          <w:kern w:val="0"/>
          <w:sz w:val="21"/>
          <w:szCs w:val="21"/>
          <w:lang w:eastAsia="zh-CN"/>
          <w14:ligatures w14:val="none"/>
        </w:rPr>
        <w:t>Final_Video_AssemblyInput</w:t>
      </w:r>
      <w:proofErr w:type="spellEnd"/>
      <w:r w:rsidRPr="009D48DE">
        <w:rPr>
          <w:rFonts w:ascii="Times New Roman" w:eastAsia="Consolas" w:hAnsi="Times New Roman" w:cs="Times New Roman"/>
          <w:kern w:val="0"/>
          <w:sz w:val="21"/>
          <w:szCs w:val="21"/>
          <w:lang w:eastAsia="zh-CN"/>
          <w14:ligatures w14:val="none"/>
        </w:rPr>
        <w:t xml:space="preserve">: Original video, Generated Arabic </w:t>
      </w:r>
      <w:proofErr w:type="spellStart"/>
      <w:r w:rsidRPr="009D48DE">
        <w:rPr>
          <w:rFonts w:ascii="Times New Roman" w:eastAsia="Consolas" w:hAnsi="Times New Roman" w:cs="Times New Roman"/>
          <w:kern w:val="0"/>
          <w:sz w:val="21"/>
          <w:szCs w:val="21"/>
          <w:lang w:eastAsia="zh-CN"/>
          <w14:ligatures w14:val="none"/>
        </w:rPr>
        <w:t>audioOutput</w:t>
      </w:r>
      <w:proofErr w:type="spellEnd"/>
      <w:r w:rsidRPr="009D48DE">
        <w:rPr>
          <w:rFonts w:ascii="Times New Roman" w:eastAsia="Consolas" w:hAnsi="Times New Roman" w:cs="Times New Roman"/>
          <w:kern w:val="0"/>
          <w:sz w:val="21"/>
          <w:szCs w:val="21"/>
          <w:lang w:eastAsia="zh-CN"/>
          <w14:ligatures w14:val="none"/>
        </w:rPr>
        <w:t xml:space="preserve">: Dubbed video with synchronized audio1. Audio-video duration alignment analysis2. </w:t>
      </w:r>
      <w:proofErr w:type="spellStart"/>
      <w:r w:rsidRPr="009D48DE">
        <w:rPr>
          <w:rFonts w:ascii="Times New Roman" w:eastAsia="Consolas" w:hAnsi="Times New Roman" w:cs="Times New Roman"/>
          <w:kern w:val="0"/>
          <w:sz w:val="21"/>
          <w:szCs w:val="21"/>
          <w:lang w:eastAsia="zh-CN"/>
          <w14:ligatures w14:val="none"/>
        </w:rPr>
        <w:t>FFmpeg</w:t>
      </w:r>
      <w:proofErr w:type="spellEnd"/>
      <w:r w:rsidRPr="009D48DE">
        <w:rPr>
          <w:rFonts w:ascii="Times New Roman" w:eastAsia="Consolas" w:hAnsi="Times New Roman" w:cs="Times New Roman"/>
          <w:kern w:val="0"/>
          <w:sz w:val="21"/>
          <w:szCs w:val="21"/>
          <w:lang w:eastAsia="zh-CN"/>
          <w14:ligatures w14:val="none"/>
        </w:rPr>
        <w:t>-based audio replacement3. Synchronization verification4. Quality control and format optimization5. Final output delivery</w:t>
      </w:r>
    </w:p>
    <w:p w14:paraId="2CC77FEF"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C83B861"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3.2.1.2 Model Selection and Optimization Algorithms</w:t>
      </w:r>
    </w:p>
    <w:p w14:paraId="64456928"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Adaptive Model Selection Algorithm</w:t>
      </w:r>
      <w:r w:rsidRPr="009D48DE">
        <w:rPr>
          <w:rFonts w:ascii="Times New Roman" w:eastAsia="Times New Roman" w:hAnsi="Times New Roman" w:cs="Times New Roman"/>
          <w:kern w:val="0"/>
          <w14:ligatures w14:val="none"/>
        </w:rPr>
        <w:t xml:space="preserve"> The system implements intelligent model selection based on performance metrics and resource availability:</w:t>
      </w:r>
    </w:p>
    <w:p w14:paraId="55E0108D"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Consolas" w:eastAsia="Consolas" w:hAnsi="Consolas" w:cs="Consolas"/>
          <w:kern w:val="0"/>
          <w:lang w:eastAsia="zh-CN"/>
          <w14:ligatures w14:val="none"/>
        </w:rPr>
      </w:pPr>
      <w:r w:rsidRPr="009D48DE">
        <w:rPr>
          <w:rFonts w:ascii="Consolas" w:eastAsia="Consolas" w:hAnsi="Consolas" w:cs="Consolas"/>
          <w:kern w:val="0"/>
          <w:sz w:val="20"/>
          <w:szCs w:val="20"/>
          <w:lang w:eastAsia="zh-CN"/>
          <w14:ligatures w14:val="none"/>
        </w:rPr>
        <w:t xml:space="preserve">Algorithm: </w:t>
      </w:r>
      <w:proofErr w:type="spellStart"/>
      <w:r w:rsidRPr="009D48DE">
        <w:rPr>
          <w:rFonts w:ascii="Consolas" w:eastAsia="Consolas" w:hAnsi="Consolas" w:cs="Consolas"/>
          <w:kern w:val="0"/>
          <w:sz w:val="20"/>
          <w:szCs w:val="20"/>
          <w:lang w:eastAsia="zh-CN"/>
          <w14:ligatures w14:val="none"/>
        </w:rPr>
        <w:t>Optimal_Model_SelectionPerformance</w:t>
      </w:r>
      <w:proofErr w:type="spellEnd"/>
      <w:r w:rsidRPr="009D48DE">
        <w:rPr>
          <w:rFonts w:ascii="Consolas" w:eastAsia="Consolas" w:hAnsi="Consolas" w:cs="Consolas"/>
          <w:kern w:val="0"/>
          <w:sz w:val="20"/>
          <w:szCs w:val="20"/>
          <w:lang w:eastAsia="zh-CN"/>
          <w14:ligatures w14:val="none"/>
        </w:rPr>
        <w:t xml:space="preserve"> Ranking (based on testing):1. Qwen-qwq-32B: Outstanding Arabic fluency, fast processing2. Llama 4 Maverick 17B 128E: Excellent coherence, optimized speed3. Llama 4 Scout 17B 16E: High fluency, reliable performance4. Llama 70B: Good quality, moderate speed5. </w:t>
      </w:r>
      <w:proofErr w:type="gramStart"/>
      <w:r w:rsidRPr="009D48DE">
        <w:rPr>
          <w:rFonts w:ascii="Consolas" w:eastAsia="Consolas" w:hAnsi="Consolas" w:cs="Consolas"/>
          <w:kern w:val="0"/>
          <w:sz w:val="20"/>
          <w:szCs w:val="20"/>
          <w:lang w:eastAsia="zh-CN"/>
          <w14:ligatures w14:val="none"/>
        </w:rPr>
        <w:t>ALLaM</w:t>
      </w:r>
      <w:proofErr w:type="gramEnd"/>
      <w:r w:rsidRPr="009D48DE">
        <w:rPr>
          <w:rFonts w:ascii="Consolas" w:eastAsia="Consolas" w:hAnsi="Consolas" w:cs="Consolas"/>
          <w:kern w:val="0"/>
          <w:sz w:val="20"/>
          <w:szCs w:val="20"/>
          <w:lang w:eastAsia="zh-CN"/>
          <w14:ligatures w14:val="none"/>
        </w:rPr>
        <w:t xml:space="preserve">-7B: Poor performance, excluded from </w:t>
      </w:r>
      <w:proofErr w:type="spellStart"/>
      <w:r w:rsidRPr="009D48DE">
        <w:rPr>
          <w:rFonts w:ascii="Consolas" w:eastAsia="Consolas" w:hAnsi="Consolas" w:cs="Consolas"/>
          <w:kern w:val="0"/>
          <w:sz w:val="20"/>
          <w:szCs w:val="20"/>
          <w:lang w:eastAsia="zh-CN"/>
          <w14:ligatures w14:val="none"/>
        </w:rPr>
        <w:t>productionSelection</w:t>
      </w:r>
      <w:proofErr w:type="spellEnd"/>
      <w:r w:rsidRPr="009D48DE">
        <w:rPr>
          <w:rFonts w:ascii="Consolas" w:eastAsia="Consolas" w:hAnsi="Consolas" w:cs="Consolas"/>
          <w:kern w:val="0"/>
          <w:sz w:val="20"/>
          <w:szCs w:val="20"/>
          <w:lang w:eastAsia="zh-CN"/>
          <w14:ligatures w14:val="none"/>
        </w:rPr>
        <w:t xml:space="preserve"> </w:t>
      </w:r>
      <w:proofErr w:type="gramStart"/>
      <w:r w:rsidRPr="009D48DE">
        <w:rPr>
          <w:rFonts w:ascii="Consolas" w:eastAsia="Consolas" w:hAnsi="Consolas" w:cs="Consolas"/>
          <w:kern w:val="0"/>
          <w:sz w:val="20"/>
          <w:szCs w:val="20"/>
          <w:lang w:eastAsia="zh-CN"/>
          <w14:ligatures w14:val="none"/>
        </w:rPr>
        <w:t>Criteria:-</w:t>
      </w:r>
      <w:proofErr w:type="gramEnd"/>
      <w:r w:rsidRPr="009D48DE">
        <w:rPr>
          <w:rFonts w:ascii="Consolas" w:eastAsia="Consolas" w:hAnsi="Consolas" w:cs="Consolas"/>
          <w:kern w:val="0"/>
          <w:sz w:val="20"/>
          <w:szCs w:val="20"/>
          <w:lang w:eastAsia="zh-CN"/>
          <w14:ligatures w14:val="none"/>
        </w:rPr>
        <w:t xml:space="preserve"> Arabic language fluency score- Processing speed benchmarks- Resource utilization efficiency- Output coherence and accuracy</w:t>
      </w:r>
    </w:p>
    <w:p w14:paraId="0FE7D614"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3.2.1.3</w:t>
      </w:r>
      <w:proofErr w:type="gramStart"/>
      <w:r w:rsidRPr="009D48DE">
        <w:rPr>
          <w:rFonts w:ascii="Times New Roman" w:eastAsia="Times New Roman" w:hAnsi="Times New Roman" w:cs="Times New Roman"/>
          <w:b/>
          <w:bCs/>
          <w:kern w:val="0"/>
          <w14:ligatures w14:val="none"/>
        </w:rPr>
        <w:t xml:space="preserve"> Error</w:t>
      </w:r>
      <w:proofErr w:type="gramEnd"/>
      <w:r w:rsidRPr="009D48DE">
        <w:rPr>
          <w:rFonts w:ascii="Times New Roman" w:eastAsia="Times New Roman" w:hAnsi="Times New Roman" w:cs="Times New Roman"/>
          <w:b/>
          <w:bCs/>
          <w:kern w:val="0"/>
          <w14:ligatures w14:val="none"/>
        </w:rPr>
        <w:t xml:space="preserve"> Handling and Recovery Algorithms</w:t>
      </w:r>
    </w:p>
    <w:p w14:paraId="4C0C8379"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Robust Error Management System</w:t>
      </w:r>
    </w:p>
    <w:p w14:paraId="171C9A5E"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Consolas" w:eastAsia="Consolas" w:hAnsi="Consolas" w:cs="Consolas"/>
          <w:kern w:val="0"/>
          <w:lang w:eastAsia="zh-CN"/>
          <w14:ligatures w14:val="none"/>
        </w:rPr>
      </w:pPr>
      <w:r w:rsidRPr="009D48DE">
        <w:rPr>
          <w:rFonts w:ascii="Consolas" w:eastAsia="Consolas" w:hAnsi="Consolas" w:cs="Consolas"/>
          <w:kern w:val="0"/>
          <w:sz w:val="20"/>
          <w:szCs w:val="20"/>
          <w:lang w:eastAsia="zh-CN"/>
          <w14:ligatures w14:val="none"/>
        </w:rPr>
        <w:t>Algorithm: Error_Recovery_Pipeline1. API failure detection and automatic retry mechanisms2. Model fallback hierarchy (</w:t>
      </w:r>
      <w:proofErr w:type="spellStart"/>
      <w:r w:rsidRPr="009D48DE">
        <w:rPr>
          <w:rFonts w:ascii="Consolas" w:eastAsia="Consolas" w:hAnsi="Consolas" w:cs="Consolas"/>
          <w:kern w:val="0"/>
          <w:sz w:val="20"/>
          <w:szCs w:val="20"/>
          <w:lang w:eastAsia="zh-CN"/>
          <w14:ligatures w14:val="none"/>
        </w:rPr>
        <w:t>Groq</w:t>
      </w:r>
      <w:proofErr w:type="spellEnd"/>
      <w:r w:rsidRPr="009D48DE">
        <w:rPr>
          <w:rFonts w:ascii="Consolas" w:eastAsia="Consolas" w:hAnsi="Consolas" w:cs="Consolas"/>
          <w:kern w:val="0"/>
          <w:sz w:val="20"/>
          <w:szCs w:val="20"/>
          <w:lang w:eastAsia="zh-CN"/>
          <w14:ligatures w14:val="none"/>
        </w:rPr>
        <w:t xml:space="preserve"> → </w:t>
      </w:r>
      <w:proofErr w:type="spellStart"/>
      <w:r w:rsidRPr="009D48DE">
        <w:rPr>
          <w:rFonts w:ascii="Consolas" w:eastAsia="Consolas" w:hAnsi="Consolas" w:cs="Consolas"/>
          <w:kern w:val="0"/>
          <w:sz w:val="20"/>
          <w:szCs w:val="20"/>
          <w:lang w:eastAsia="zh-CN"/>
          <w14:ligatures w14:val="none"/>
        </w:rPr>
        <w:t>Ollama</w:t>
      </w:r>
      <w:proofErr w:type="spellEnd"/>
      <w:r w:rsidRPr="009D48DE">
        <w:rPr>
          <w:rFonts w:ascii="Consolas" w:eastAsia="Consolas" w:hAnsi="Consolas" w:cs="Consolas"/>
          <w:kern w:val="0"/>
          <w:sz w:val="20"/>
          <w:szCs w:val="20"/>
          <w:lang w:eastAsia="zh-CN"/>
          <w14:ligatures w14:val="none"/>
        </w:rPr>
        <w:t xml:space="preserve"> → local backup)3. Input validation and sanitization4. Output quality verification5. Graceful degradation for partial failures6. User notification and alternative suggestions</w:t>
      </w:r>
    </w:p>
    <w:p w14:paraId="3F5AC0B8"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3.2.2 Reuse of Existing Software Components</w:t>
      </w:r>
    </w:p>
    <w:p w14:paraId="17A03201"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 xml:space="preserve">3.2.2.1 </w:t>
      </w:r>
      <w:proofErr w:type="gramStart"/>
      <w:r w:rsidRPr="009D48DE">
        <w:rPr>
          <w:rFonts w:ascii="Times New Roman" w:eastAsia="Times New Roman" w:hAnsi="Times New Roman" w:cs="Times New Roman"/>
          <w:b/>
          <w:bCs/>
          <w:kern w:val="0"/>
          <w14:ligatures w14:val="none"/>
        </w:rPr>
        <w:t>Open Source</w:t>
      </w:r>
      <w:proofErr w:type="gramEnd"/>
      <w:r w:rsidRPr="009D48DE">
        <w:rPr>
          <w:rFonts w:ascii="Times New Roman" w:eastAsia="Times New Roman" w:hAnsi="Times New Roman" w:cs="Times New Roman"/>
          <w:b/>
          <w:bCs/>
          <w:kern w:val="0"/>
          <w14:ligatures w14:val="none"/>
        </w:rPr>
        <w:t xml:space="preserve"> Framework Integration</w:t>
      </w:r>
    </w:p>
    <w:p w14:paraId="77AB1E10"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Video Processing Components</w:t>
      </w:r>
    </w:p>
    <w:p w14:paraId="7AAD3383" w14:textId="77777777" w:rsidR="009D48DE" w:rsidRPr="009D48DE" w:rsidRDefault="009D48DE" w:rsidP="009D48DE">
      <w:pPr>
        <w:numPr>
          <w:ilvl w:val="1"/>
          <w:numId w:val="15"/>
        </w:numPr>
        <w:tabs>
          <w:tab w:val="left" w:pos="600"/>
        </w:tabs>
        <w:spacing w:before="120" w:beforeAutospacing="1" w:after="0" w:afterAutospacing="1" w:line="240" w:lineRule="auto"/>
        <w:outlineLvl w:val="2"/>
        <w:rPr>
          <w:rFonts w:ascii="Times New Roman" w:eastAsia="Times New Roman" w:hAnsi="Times New Roman" w:cs="Times New Roman"/>
          <w:b/>
          <w:bCs/>
          <w:kern w:val="0"/>
          <w14:ligatures w14:val="none"/>
        </w:rPr>
      </w:pPr>
      <w:proofErr w:type="spellStart"/>
      <w:r w:rsidRPr="009D48DE">
        <w:rPr>
          <w:rFonts w:ascii="Times New Roman" w:eastAsia="Times New Roman" w:hAnsi="Times New Roman" w:cs="Times New Roman"/>
          <w:b/>
          <w:bCs/>
          <w:spacing w:val="-2"/>
          <w:kern w:val="0"/>
          <w14:ligatures w14:val="none"/>
        </w:rPr>
        <w:t>Pytube</w:t>
      </w:r>
      <w:proofErr w:type="spellEnd"/>
    </w:p>
    <w:p w14:paraId="619E116A" w14:textId="77777777" w:rsidR="009D48DE" w:rsidRPr="009D48DE" w:rsidRDefault="009D48DE" w:rsidP="009D48DE">
      <w:pPr>
        <w:numPr>
          <w:ilvl w:val="2"/>
          <w:numId w:val="15"/>
        </w:numPr>
        <w:tabs>
          <w:tab w:val="left" w:pos="1080"/>
        </w:tabs>
        <w:spacing w:before="120" w:after="0" w:line="240" w:lineRule="auto"/>
        <w:ind w:right="528"/>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Performance:</w:t>
      </w:r>
      <w:r w:rsidRPr="009D48DE">
        <w:rPr>
          <w:rFonts w:ascii="Times New Roman" w:eastAsia="Times New Roman" w:hAnsi="Times New Roman" w:cs="Times New Roman"/>
          <w:b/>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Slow</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to</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retrieve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video</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data</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often</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inaccurate.</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We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experienced</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 xml:space="preserve">several errors while </w:t>
      </w:r>
      <w:proofErr w:type="gramStart"/>
      <w:r w:rsidRPr="009D48DE">
        <w:rPr>
          <w:rFonts w:ascii="Times New Roman" w:eastAsia="Times New Roman" w:hAnsi="Times New Roman" w:cs="Times New Roman"/>
          <w:color w:val="585858"/>
          <w:kern w:val="0"/>
          <w14:ligatures w14:val="none"/>
        </w:rPr>
        <w:t>fetching</w:t>
      </w:r>
      <w:proofErr w:type="gramEnd"/>
      <w:r w:rsidRPr="009D48DE">
        <w:rPr>
          <w:rFonts w:ascii="Times New Roman" w:eastAsia="Times New Roman" w:hAnsi="Times New Roman" w:cs="Times New Roman"/>
          <w:color w:val="585858"/>
          <w:kern w:val="0"/>
          <w14:ligatures w14:val="none"/>
        </w:rPr>
        <w:t xml:space="preserve"> different videos.</w:t>
      </w:r>
    </w:p>
    <w:p w14:paraId="080EEDD9" w14:textId="77777777" w:rsidR="009D48DE" w:rsidRPr="009D48DE" w:rsidRDefault="009D48DE" w:rsidP="009D48DE">
      <w:pPr>
        <w:numPr>
          <w:ilvl w:val="2"/>
          <w:numId w:val="15"/>
        </w:numPr>
        <w:tabs>
          <w:tab w:val="left" w:pos="1080"/>
        </w:tabs>
        <w:spacing w:before="1" w:after="0" w:line="240" w:lineRule="auto"/>
        <w:ind w:right="626"/>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Limitations:</w:t>
      </w:r>
      <w:r w:rsidRPr="009D48DE">
        <w:rPr>
          <w:rFonts w:ascii="Times New Roman" w:eastAsia="Times New Roman" w:hAnsi="Times New Roman" w:cs="Times New Roman"/>
          <w:b/>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It</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only</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supports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YouTube,</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which</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limits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future</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scalability.</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It</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also</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does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not automatically merge audio and video streams into high-quality outputs.</w:t>
      </w:r>
    </w:p>
    <w:p w14:paraId="3FC7453F" w14:textId="77777777" w:rsidR="009D48DE" w:rsidRPr="009D48DE" w:rsidRDefault="009D48DE" w:rsidP="009D48DE">
      <w:pPr>
        <w:numPr>
          <w:ilvl w:val="2"/>
          <w:numId w:val="15"/>
        </w:numPr>
        <w:tabs>
          <w:tab w:val="left" w:pos="1080"/>
        </w:tabs>
        <w:spacing w:before="120" w:after="0" w:line="240" w:lineRule="auto"/>
        <w:ind w:right="902"/>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Technical</w:t>
      </w:r>
      <w:r w:rsidRPr="009D48DE">
        <w:rPr>
          <w:rFonts w:ascii="Times New Roman" w:eastAsia="Times New Roman" w:hAnsi="Times New Roman" w:cs="Times New Roman"/>
          <w:b/>
          <w:color w:val="585858"/>
          <w:spacing w:val="-7"/>
          <w:kern w:val="0"/>
          <w14:ligatures w14:val="none"/>
        </w:rPr>
        <w:t xml:space="preserve"> </w:t>
      </w:r>
      <w:r w:rsidRPr="009D48DE">
        <w:rPr>
          <w:rFonts w:ascii="Times New Roman" w:eastAsia="Times New Roman" w:hAnsi="Times New Roman" w:cs="Times New Roman"/>
          <w:b/>
          <w:color w:val="585858"/>
          <w:kern w:val="0"/>
          <w14:ligatures w14:val="none"/>
        </w:rPr>
        <w:t>Challenge:</w:t>
      </w:r>
      <w:r w:rsidRPr="009D48DE">
        <w:rPr>
          <w:rFonts w:ascii="Times New Roman" w:eastAsia="Times New Roman" w:hAnsi="Times New Roman" w:cs="Times New Roman"/>
          <w:b/>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Requires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manual</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handling</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with</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tools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like</w:t>
      </w:r>
      <w:r w:rsidRPr="009D48DE">
        <w:rPr>
          <w:rFonts w:ascii="Times New Roman" w:eastAsia="Times New Roman" w:hAnsi="Times New Roman" w:cs="Times New Roman"/>
          <w:color w:val="585858"/>
          <w:spacing w:val="-3"/>
          <w:kern w:val="0"/>
          <w14:ligatures w14:val="none"/>
        </w:rPr>
        <w:t xml:space="preserve"> </w:t>
      </w:r>
      <w:proofErr w:type="spellStart"/>
      <w:r w:rsidRPr="009D48DE">
        <w:rPr>
          <w:rFonts w:ascii="Times New Roman" w:eastAsia="Times New Roman" w:hAnsi="Times New Roman" w:cs="Times New Roman"/>
          <w:color w:val="585858"/>
          <w:kern w:val="0"/>
          <w14:ligatures w14:val="none"/>
        </w:rPr>
        <w:t>ffmpeg</w:t>
      </w:r>
      <w:proofErr w:type="spellEnd"/>
      <w:r w:rsidRPr="009D48DE">
        <w:rPr>
          <w:rFonts w:ascii="Times New Roman" w:eastAsia="Times New Roman" w:hAnsi="Times New Roman" w:cs="Times New Roman"/>
          <w:color w:val="585858"/>
          <w:spacing w:val="-59"/>
          <w:kern w:val="0"/>
          <w14:ligatures w14:val="none"/>
        </w:rPr>
        <w:t xml:space="preserve"> </w:t>
      </w:r>
      <w:r w:rsidRPr="009D48DE">
        <w:rPr>
          <w:rFonts w:ascii="Times New Roman" w:eastAsia="Times New Roman" w:hAnsi="Times New Roman" w:cs="Times New Roman"/>
          <w:color w:val="585858"/>
          <w:kern w:val="0"/>
          <w14:ligatures w14:val="none"/>
        </w:rPr>
        <w:t>to</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combine audio and video, which complicates the process and increases the risk of user error.</w:t>
      </w:r>
    </w:p>
    <w:p w14:paraId="5AB84A31" w14:textId="77777777" w:rsidR="009D48DE" w:rsidRPr="009D48DE" w:rsidRDefault="009D48DE" w:rsidP="009D48DE">
      <w:pPr>
        <w:numPr>
          <w:ilvl w:val="2"/>
          <w:numId w:val="15"/>
        </w:numPr>
        <w:tabs>
          <w:tab w:val="left" w:pos="1080"/>
        </w:tabs>
        <w:spacing w:before="1" w:after="0" w:line="240" w:lineRule="auto"/>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Status:</w:t>
      </w:r>
      <w:r w:rsidRPr="009D48DE">
        <w:rPr>
          <w:rFonts w:ascii="Times New Roman" w:eastAsia="Times New Roman" w:hAnsi="Times New Roman" w:cs="Times New Roman"/>
          <w:b/>
          <w:color w:val="585858"/>
          <w:spacing w:val="-4"/>
          <w:kern w:val="0"/>
          <w14:ligatures w14:val="none"/>
        </w:rPr>
        <w:t xml:space="preserve"> </w:t>
      </w:r>
      <w:r w:rsidRPr="009D48DE">
        <w:rPr>
          <w:rFonts w:ascii="Times New Roman" w:eastAsia="Times New Roman" w:hAnsi="Times New Roman" w:cs="Times New Roman"/>
          <w:b/>
          <w:color w:val="585858"/>
          <w:kern w:val="0"/>
          <w14:ligatures w14:val="none"/>
        </w:rPr>
        <w:t>Not</w:t>
      </w:r>
      <w:r w:rsidRPr="009D48DE">
        <w:rPr>
          <w:rFonts w:ascii="Times New Roman" w:eastAsia="Times New Roman" w:hAnsi="Times New Roman" w:cs="Times New Roman"/>
          <w:b/>
          <w:color w:val="585858"/>
          <w:spacing w:val="-3"/>
          <w:kern w:val="0"/>
          <w14:ligatures w14:val="none"/>
        </w:rPr>
        <w:t xml:space="preserve"> </w:t>
      </w:r>
      <w:r w:rsidRPr="009D48DE">
        <w:rPr>
          <w:rFonts w:ascii="Times New Roman" w:eastAsia="Times New Roman" w:hAnsi="Times New Roman" w:cs="Times New Roman"/>
          <w:b/>
          <w:color w:val="585858"/>
          <w:kern w:val="0"/>
          <w14:ligatures w14:val="none"/>
        </w:rPr>
        <w:t xml:space="preserve">approved </w:t>
      </w:r>
      <w:r w:rsidRPr="009D48DE">
        <w:rPr>
          <w:rFonts w:ascii="Times New Roman" w:eastAsia="Times New Roman" w:hAnsi="Times New Roman" w:cs="Times New Roman"/>
          <w:color w:val="585858"/>
          <w:kern w:val="0"/>
          <w14:ligatures w14:val="none"/>
        </w:rPr>
        <w:t>for</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our</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project</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due</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to</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performance and</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 xml:space="preserve">usability </w:t>
      </w:r>
      <w:r w:rsidRPr="009D48DE">
        <w:rPr>
          <w:rFonts w:ascii="Times New Roman" w:eastAsia="Times New Roman" w:hAnsi="Times New Roman" w:cs="Times New Roman"/>
          <w:color w:val="585858"/>
          <w:spacing w:val="-2"/>
          <w:kern w:val="0"/>
          <w14:ligatures w14:val="none"/>
        </w:rPr>
        <w:t>concerns.</w:t>
      </w:r>
    </w:p>
    <w:p w14:paraId="6B031E81" w14:textId="77777777" w:rsidR="009D48DE" w:rsidRPr="009D48DE" w:rsidRDefault="009D48DE" w:rsidP="009D48DE">
      <w:pPr>
        <w:numPr>
          <w:ilvl w:val="2"/>
          <w:numId w:val="15"/>
        </w:numPr>
        <w:tabs>
          <w:tab w:val="left" w:pos="1080"/>
          <w:tab w:val="left" w:pos="2988"/>
        </w:tabs>
        <w:spacing w:before="120" w:after="0" w:line="240" w:lineRule="auto"/>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 xml:space="preserve">pip install </w:t>
      </w:r>
      <w:proofErr w:type="spellStart"/>
      <w:r w:rsidRPr="009D48DE">
        <w:rPr>
          <w:rFonts w:ascii="Times New Roman" w:eastAsia="Times New Roman" w:hAnsi="Times New Roman" w:cs="Times New Roman"/>
          <w:color w:val="585858"/>
          <w:spacing w:val="-2"/>
          <w:kern w:val="0"/>
          <w14:ligatures w14:val="none"/>
        </w:rPr>
        <w:t>pytube</w:t>
      </w:r>
      <w:proofErr w:type="spellEnd"/>
      <w:r w:rsidRPr="009D48DE">
        <w:rPr>
          <w:rFonts w:ascii="Times New Roman" w:eastAsia="Times New Roman" w:hAnsi="Times New Roman" w:cs="Times New Roman"/>
          <w:color w:val="585858"/>
          <w:kern w:val="0"/>
          <w14:ligatures w14:val="none"/>
        </w:rPr>
        <w:tab/>
        <w:t>&amp;</w:t>
      </w:r>
      <w:proofErr w:type="gramStart"/>
      <w:r w:rsidRPr="009D48DE">
        <w:rPr>
          <w:rFonts w:ascii="Times New Roman" w:eastAsia="Times New Roman" w:hAnsi="Times New Roman" w:cs="Times New Roman"/>
          <w:color w:val="585858"/>
          <w:kern w:val="0"/>
          <w14:ligatures w14:val="none"/>
        </w:rPr>
        <w:t>&amp;</w:t>
      </w:r>
      <w:r w:rsidRPr="009D48DE">
        <w:rPr>
          <w:rFonts w:ascii="Times New Roman" w:eastAsia="Times New Roman" w:hAnsi="Times New Roman" w:cs="Times New Roman"/>
          <w:color w:val="585858"/>
          <w:spacing w:val="23"/>
          <w:kern w:val="0"/>
          <w14:ligatures w14:val="none"/>
        </w:rPr>
        <w:t xml:space="preserve">  </w:t>
      </w:r>
      <w:r w:rsidRPr="009D48DE">
        <w:rPr>
          <w:rFonts w:ascii="Times New Roman" w:eastAsia="Times New Roman" w:hAnsi="Times New Roman" w:cs="Times New Roman"/>
          <w:color w:val="585858"/>
          <w:kern w:val="0"/>
          <w14:ligatures w14:val="none"/>
        </w:rPr>
        <w:t>Download</w:t>
      </w:r>
      <w:proofErr w:type="gramEnd"/>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from:</w:t>
      </w:r>
      <w:r w:rsidRPr="009D48DE">
        <w:rPr>
          <w:rFonts w:ascii="Times New Roman" w:eastAsia="Times New Roman" w:hAnsi="Times New Roman" w:cs="Times New Roman"/>
          <w:color w:val="585858"/>
          <w:spacing w:val="-1"/>
          <w:kern w:val="0"/>
          <w14:ligatures w14:val="none"/>
        </w:rPr>
        <w:t xml:space="preserve"> </w:t>
      </w:r>
      <w:hyperlink r:id="rId5">
        <w:r w:rsidRPr="009D48DE">
          <w:rPr>
            <w:rFonts w:ascii="Times New Roman" w:eastAsia="Times New Roman" w:hAnsi="Times New Roman" w:cs="Times New Roman"/>
            <w:color w:val="0000FF"/>
            <w:spacing w:val="-2"/>
            <w:kern w:val="0"/>
            <w:u w:val="single" w:color="0000FF"/>
            <w14:ligatures w14:val="none"/>
          </w:rPr>
          <w:t>https://ffmpeg.org/download.html</w:t>
        </w:r>
      </w:hyperlink>
    </w:p>
    <w:p w14:paraId="71B6197F" w14:textId="77777777" w:rsidR="009D48DE" w:rsidRPr="009D48DE" w:rsidRDefault="009D48DE" w:rsidP="009D48DE">
      <w:pPr>
        <w:tabs>
          <w:tab w:val="left" w:pos="1080"/>
          <w:tab w:val="left" w:pos="2988"/>
        </w:tabs>
        <w:spacing w:after="0" w:line="240" w:lineRule="auto"/>
        <w:ind w:left="720"/>
        <w:rPr>
          <w:rFonts w:ascii="Times New Roman" w:eastAsia="Times New Roman" w:hAnsi="Times New Roman" w:cs="Times New Roman"/>
          <w:color w:val="585858"/>
          <w:kern w:val="0"/>
          <w14:ligatures w14:val="none"/>
        </w:rPr>
      </w:pPr>
    </w:p>
    <w:p w14:paraId="71FD06DC" w14:textId="77777777" w:rsidR="009D48DE" w:rsidRPr="009D48DE" w:rsidRDefault="009D48DE" w:rsidP="009D48DE">
      <w:pPr>
        <w:numPr>
          <w:ilvl w:val="1"/>
          <w:numId w:val="15"/>
        </w:numPr>
        <w:tabs>
          <w:tab w:val="left" w:pos="600"/>
        </w:tabs>
        <w:spacing w:before="279" w:beforeAutospacing="1" w:after="0" w:afterAutospacing="1" w:line="240" w:lineRule="auto"/>
        <w:outlineLvl w:val="2"/>
        <w:rPr>
          <w:rFonts w:ascii="Times New Roman" w:eastAsia="Times New Roman" w:hAnsi="Times New Roman" w:cs="Times New Roman"/>
          <w:b/>
          <w:bCs/>
          <w:kern w:val="0"/>
          <w14:ligatures w14:val="none"/>
        </w:rPr>
      </w:pPr>
      <w:proofErr w:type="spellStart"/>
      <w:r w:rsidRPr="009D48DE">
        <w:rPr>
          <w:rFonts w:ascii="Times New Roman" w:eastAsia="Times New Roman" w:hAnsi="Times New Roman" w:cs="Times New Roman"/>
          <w:b/>
          <w:bCs/>
          <w:spacing w:val="-2"/>
          <w:kern w:val="0"/>
          <w14:ligatures w14:val="none"/>
        </w:rPr>
        <w:t>Yt-</w:t>
      </w:r>
      <w:r w:rsidRPr="009D48DE">
        <w:rPr>
          <w:rFonts w:ascii="Times New Roman" w:eastAsia="Times New Roman" w:hAnsi="Times New Roman" w:cs="Times New Roman"/>
          <w:b/>
          <w:bCs/>
          <w:spacing w:val="-5"/>
          <w:kern w:val="0"/>
          <w14:ligatures w14:val="none"/>
        </w:rPr>
        <w:t>dlp</w:t>
      </w:r>
      <w:proofErr w:type="spellEnd"/>
    </w:p>
    <w:p w14:paraId="12FD0B27" w14:textId="77777777" w:rsidR="009D48DE" w:rsidRPr="009D48DE" w:rsidRDefault="009D48DE" w:rsidP="009D48DE">
      <w:pPr>
        <w:numPr>
          <w:ilvl w:val="2"/>
          <w:numId w:val="15"/>
        </w:numPr>
        <w:tabs>
          <w:tab w:val="left" w:pos="1080"/>
        </w:tabs>
        <w:spacing w:before="120" w:after="0" w:line="240" w:lineRule="auto"/>
        <w:ind w:right="1123"/>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Performance:</w:t>
      </w:r>
      <w:r w:rsidRPr="009D48DE">
        <w:rPr>
          <w:rFonts w:ascii="Times New Roman" w:eastAsia="Times New Roman" w:hAnsi="Times New Roman" w:cs="Times New Roman"/>
          <w:b/>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Fast,</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accurate,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highly</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efficient</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in</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retrieving</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video</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content</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 xml:space="preserve">with minimal </w:t>
      </w:r>
      <w:proofErr w:type="gramStart"/>
      <w:r w:rsidRPr="009D48DE">
        <w:rPr>
          <w:rFonts w:ascii="Times New Roman" w:eastAsia="Times New Roman" w:hAnsi="Times New Roman" w:cs="Times New Roman"/>
          <w:color w:val="585858"/>
          <w:kern w:val="0"/>
          <w14:ligatures w14:val="none"/>
        </w:rPr>
        <w:t>error</w:t>
      </w:r>
      <w:proofErr w:type="gramEnd"/>
      <w:r w:rsidRPr="009D48DE">
        <w:rPr>
          <w:rFonts w:ascii="Times New Roman" w:eastAsia="Times New Roman" w:hAnsi="Times New Roman" w:cs="Times New Roman"/>
          <w:color w:val="585858"/>
          <w:kern w:val="0"/>
          <w14:ligatures w14:val="none"/>
        </w:rPr>
        <w:t>.</w:t>
      </w:r>
    </w:p>
    <w:p w14:paraId="10A199EF" w14:textId="77777777" w:rsidR="009D48DE" w:rsidRPr="009D48DE" w:rsidRDefault="009D48DE" w:rsidP="009D48DE">
      <w:pPr>
        <w:numPr>
          <w:ilvl w:val="2"/>
          <w:numId w:val="15"/>
        </w:numPr>
        <w:tabs>
          <w:tab w:val="left" w:pos="1080"/>
        </w:tabs>
        <w:spacing w:before="120" w:after="0" w:line="240" w:lineRule="auto"/>
        <w:ind w:right="1264"/>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Compatibility:</w:t>
      </w:r>
      <w:r w:rsidRPr="009D48DE">
        <w:rPr>
          <w:rFonts w:ascii="Times New Roman" w:eastAsia="Times New Roman" w:hAnsi="Times New Roman" w:cs="Times New Roman"/>
          <w:b/>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Supports</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a</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wide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range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of</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video</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sources,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including</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YouTube</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and additional metadata resources.</w:t>
      </w:r>
    </w:p>
    <w:p w14:paraId="229B133C" w14:textId="77777777" w:rsidR="009D48DE" w:rsidRPr="009D48DE" w:rsidRDefault="009D48DE" w:rsidP="009D48DE">
      <w:pPr>
        <w:numPr>
          <w:ilvl w:val="2"/>
          <w:numId w:val="15"/>
        </w:numPr>
        <w:tabs>
          <w:tab w:val="left" w:pos="1080"/>
        </w:tabs>
        <w:spacing w:before="120" w:after="0" w:line="240" w:lineRule="auto"/>
        <w:ind w:right="470"/>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Integration:</w:t>
      </w:r>
      <w:r w:rsidRPr="009D48DE">
        <w:rPr>
          <w:rFonts w:ascii="Times New Roman" w:eastAsia="Times New Roman" w:hAnsi="Times New Roman" w:cs="Times New Roman"/>
          <w:b/>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Seamlessly</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links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with</w:t>
      </w:r>
      <w:r w:rsidRPr="009D48DE">
        <w:rPr>
          <w:rFonts w:ascii="Times New Roman" w:eastAsia="Times New Roman" w:hAnsi="Times New Roman" w:cs="Times New Roman"/>
          <w:color w:val="585858"/>
          <w:spacing w:val="-3"/>
          <w:kern w:val="0"/>
          <w14:ligatures w14:val="none"/>
        </w:rPr>
        <w:t xml:space="preserve"> </w:t>
      </w:r>
      <w:proofErr w:type="spellStart"/>
      <w:r w:rsidRPr="009D48DE">
        <w:rPr>
          <w:rFonts w:ascii="Times New Roman" w:eastAsia="Times New Roman" w:hAnsi="Times New Roman" w:cs="Times New Roman"/>
          <w:color w:val="585858"/>
          <w:kern w:val="0"/>
          <w14:ligatures w14:val="none"/>
        </w:rPr>
        <w:t>ffmpeg</w:t>
      </w:r>
      <w:proofErr w:type="spellEnd"/>
      <w:r w:rsidRPr="009D48DE">
        <w:rPr>
          <w:rFonts w:ascii="Times New Roman" w:eastAsia="Times New Roman" w:hAnsi="Times New Roman" w:cs="Times New Roman"/>
          <w:color w:val="585858"/>
          <w:kern w:val="0"/>
          <w14:ligatures w14:val="none"/>
        </w:rPr>
        <w:t>,</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allowing</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for</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automated</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extraction</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high- quality merging of audio and video streams.</w:t>
      </w:r>
    </w:p>
    <w:p w14:paraId="323D9B1F" w14:textId="77777777" w:rsidR="009D48DE" w:rsidRPr="009D48DE" w:rsidRDefault="009D48DE" w:rsidP="009D48DE">
      <w:pPr>
        <w:numPr>
          <w:ilvl w:val="2"/>
          <w:numId w:val="15"/>
        </w:numPr>
        <w:tabs>
          <w:tab w:val="left" w:pos="1080"/>
        </w:tabs>
        <w:spacing w:before="120" w:after="0" w:line="275" w:lineRule="exact"/>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Usability:</w:t>
      </w:r>
      <w:r w:rsidRPr="009D48DE">
        <w:rPr>
          <w:rFonts w:ascii="Times New Roman" w:eastAsia="Times New Roman" w:hAnsi="Times New Roman" w:cs="Times New Roman"/>
          <w:b/>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Simple</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effective</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to</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use,</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minimizing</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manual</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spacing w:val="-2"/>
          <w:kern w:val="0"/>
          <w14:ligatures w14:val="none"/>
        </w:rPr>
        <w:t>effort.</w:t>
      </w:r>
    </w:p>
    <w:p w14:paraId="0074C231" w14:textId="77777777" w:rsidR="009D48DE" w:rsidRPr="009D48DE" w:rsidRDefault="009D48DE" w:rsidP="009D48DE">
      <w:pPr>
        <w:numPr>
          <w:ilvl w:val="2"/>
          <w:numId w:val="15"/>
        </w:numPr>
        <w:tabs>
          <w:tab w:val="left" w:pos="1080"/>
        </w:tabs>
        <w:spacing w:before="120" w:after="0" w:line="240" w:lineRule="auto"/>
        <w:ind w:right="1366"/>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b/>
          <w:color w:val="585858"/>
          <w:kern w:val="0"/>
          <w14:ligatures w14:val="none"/>
        </w:rPr>
        <w:t>Status:</w:t>
      </w:r>
      <w:r w:rsidRPr="009D48DE">
        <w:rPr>
          <w:rFonts w:ascii="Times New Roman" w:eastAsia="Times New Roman" w:hAnsi="Times New Roman" w:cs="Times New Roman"/>
          <w:b/>
          <w:color w:val="585858"/>
          <w:spacing w:val="-5"/>
          <w:kern w:val="0"/>
          <w14:ligatures w14:val="none"/>
        </w:rPr>
        <w:t xml:space="preserve"> </w:t>
      </w:r>
      <w:r w:rsidRPr="009D48DE">
        <w:rPr>
          <w:rFonts w:ascii="Times New Roman" w:eastAsia="Times New Roman" w:hAnsi="Times New Roman" w:cs="Times New Roman"/>
          <w:b/>
          <w:color w:val="585858"/>
          <w:kern w:val="0"/>
          <w14:ligatures w14:val="none"/>
        </w:rPr>
        <w:t>Approved</w:t>
      </w:r>
      <w:r w:rsidRPr="009D48DE">
        <w:rPr>
          <w:rFonts w:ascii="Times New Roman" w:eastAsia="Times New Roman" w:hAnsi="Times New Roman" w:cs="Times New Roman"/>
          <w:b/>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for</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our</w:t>
      </w:r>
      <w:r w:rsidRPr="009D48DE">
        <w:rPr>
          <w:rFonts w:ascii="Times New Roman" w:eastAsia="Times New Roman" w:hAnsi="Times New Roman" w:cs="Times New Roman"/>
          <w:color w:val="585858"/>
          <w:spacing w:val="-4"/>
          <w:kern w:val="0"/>
          <w14:ligatures w14:val="none"/>
        </w:rPr>
        <w:t xml:space="preserve"> </w:t>
      </w:r>
      <w:proofErr w:type="spellStart"/>
      <w:r w:rsidRPr="009D48DE">
        <w:rPr>
          <w:rFonts w:ascii="Times New Roman" w:eastAsia="Times New Roman" w:hAnsi="Times New Roman" w:cs="Times New Roman"/>
          <w:color w:val="585858"/>
          <w:kern w:val="0"/>
          <w14:ligatures w14:val="none"/>
        </w:rPr>
        <w:t>Dubljly</w:t>
      </w:r>
      <w:proofErr w:type="spellEnd"/>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project.</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Its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speed,</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reliability,</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integration capabilities make it the ideal choice for our workflow.</w:t>
      </w:r>
    </w:p>
    <w:p w14:paraId="1A4A81AF" w14:textId="77777777" w:rsidR="009D48DE" w:rsidRPr="009D48DE" w:rsidRDefault="009D48DE" w:rsidP="009D48DE">
      <w:pPr>
        <w:numPr>
          <w:ilvl w:val="2"/>
          <w:numId w:val="15"/>
        </w:numPr>
        <w:tabs>
          <w:tab w:val="left" w:pos="1080"/>
        </w:tabs>
        <w:spacing w:before="120" w:after="0" w:line="240" w:lineRule="auto"/>
        <w:contextualSpacing/>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 xml:space="preserve">pip install </w:t>
      </w:r>
      <w:proofErr w:type="spellStart"/>
      <w:r w:rsidRPr="009D48DE">
        <w:rPr>
          <w:rFonts w:ascii="Times New Roman" w:eastAsia="Times New Roman" w:hAnsi="Times New Roman" w:cs="Times New Roman"/>
          <w:color w:val="585858"/>
          <w:kern w:val="0"/>
          <w14:ligatures w14:val="none"/>
        </w:rPr>
        <w:t>yt-</w:t>
      </w:r>
      <w:r w:rsidRPr="009D48DE">
        <w:rPr>
          <w:rFonts w:ascii="Times New Roman" w:eastAsia="Times New Roman" w:hAnsi="Times New Roman" w:cs="Times New Roman"/>
          <w:color w:val="585858"/>
          <w:spacing w:val="-5"/>
          <w:kern w:val="0"/>
          <w14:ligatures w14:val="none"/>
        </w:rPr>
        <w:t>dlp</w:t>
      </w:r>
      <w:proofErr w:type="spellEnd"/>
    </w:p>
    <w:p w14:paraId="375DCCAD" w14:textId="77777777" w:rsidR="009D48DE" w:rsidRPr="009D48DE" w:rsidRDefault="009D48DE" w:rsidP="009D48DE">
      <w:pPr>
        <w:tabs>
          <w:tab w:val="left" w:pos="1080"/>
        </w:tabs>
        <w:spacing w:after="0" w:line="240" w:lineRule="auto"/>
        <w:ind w:left="1080"/>
        <w:contextualSpacing/>
        <w:rPr>
          <w:rFonts w:ascii="Times New Roman" w:eastAsia="Times New Roman" w:hAnsi="Times New Roman" w:cs="Times New Roman"/>
          <w:color w:val="585858"/>
          <w:kern w:val="0"/>
          <w14:ligatures w14:val="none"/>
        </w:rPr>
      </w:pPr>
    </w:p>
    <w:p w14:paraId="2481CD5F" w14:textId="77777777" w:rsidR="009D48DE" w:rsidRPr="009D48DE" w:rsidRDefault="009D48DE" w:rsidP="009D48DE">
      <w:pPr>
        <w:numPr>
          <w:ilvl w:val="1"/>
          <w:numId w:val="15"/>
        </w:numPr>
        <w:tabs>
          <w:tab w:val="left" w:pos="1080"/>
        </w:tabs>
        <w:spacing w:before="120" w:after="0" w:line="240" w:lineRule="auto"/>
        <w:contextualSpacing/>
        <w:rPr>
          <w:rFonts w:ascii="Times New Roman" w:eastAsia="Times New Roman" w:hAnsi="Times New Roman" w:cs="Times New Roman"/>
          <w:color w:val="585858"/>
          <w:kern w:val="0"/>
          <w14:ligatures w14:val="none"/>
        </w:rPr>
      </w:pPr>
      <w:proofErr w:type="spellStart"/>
      <w:r w:rsidRPr="009D48DE">
        <w:rPr>
          <w:rFonts w:ascii="Constantia" w:eastAsia="Times New Roman" w:hAnsi="Constantia" w:cs="Times New Roman"/>
          <w:b/>
          <w:bCs/>
          <w:kern w:val="0"/>
          <w:sz w:val="22"/>
          <w:szCs w:val="22"/>
          <w14:ligatures w14:val="none"/>
        </w:rPr>
        <w:lastRenderedPageBreak/>
        <w:t>FFmpeg</w:t>
      </w:r>
      <w:proofErr w:type="spellEnd"/>
      <w:r w:rsidRPr="009D48DE">
        <w:rPr>
          <w:rFonts w:ascii="Constantia" w:eastAsia="Times New Roman" w:hAnsi="Constantia" w:cs="Times New Roman"/>
          <w:kern w:val="0"/>
          <w:sz w:val="22"/>
          <w:szCs w:val="22"/>
          <w14:ligatures w14:val="none"/>
        </w:rPr>
        <w:t xml:space="preserve">: Core multimedia processing engine </w:t>
      </w:r>
    </w:p>
    <w:p w14:paraId="22B08071" w14:textId="77777777" w:rsidR="009D48DE" w:rsidRPr="009D48DE" w:rsidRDefault="009D48DE" w:rsidP="009D48DE">
      <w:pPr>
        <w:numPr>
          <w:ilvl w:val="1"/>
          <w:numId w:val="2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Usage: Audio extraction, video-audio merging, format conversion</w:t>
      </w:r>
    </w:p>
    <w:p w14:paraId="683C3B1A" w14:textId="77777777" w:rsidR="009D48DE" w:rsidRPr="009D48DE" w:rsidRDefault="009D48DE" w:rsidP="009D48DE">
      <w:pPr>
        <w:numPr>
          <w:ilvl w:val="1"/>
          <w:numId w:val="2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Command Integration: Automated through Python subprocess calls</w:t>
      </w:r>
    </w:p>
    <w:p w14:paraId="69B43C4B" w14:textId="77777777" w:rsidR="009D48DE" w:rsidRPr="009D48DE" w:rsidRDefault="009D48DE" w:rsidP="009D48DE">
      <w:pPr>
        <w:numPr>
          <w:ilvl w:val="1"/>
          <w:numId w:val="2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Optimization: Custom parameter tuning for Arabic audio processing</w:t>
      </w:r>
    </w:p>
    <w:p w14:paraId="427A0002" w14:textId="77777777" w:rsidR="009D48DE" w:rsidRPr="009D48DE" w:rsidRDefault="009D48DE" w:rsidP="009D48DE">
      <w:pPr>
        <w:spacing w:before="120" w:after="200" w:line="264" w:lineRule="auto"/>
        <w:rPr>
          <w:rFonts w:ascii="Times New Roman" w:eastAsia="Times New Roman" w:hAnsi="Times New Roman" w:cs="Times New Roman"/>
          <w:color w:val="585858"/>
          <w:kern w:val="0"/>
          <w14:ligatures w14:val="none"/>
        </w:rPr>
      </w:pPr>
    </w:p>
    <w:p w14:paraId="5D5F22BE" w14:textId="77777777" w:rsidR="009D48DE" w:rsidRPr="009D48DE" w:rsidRDefault="009D48DE" w:rsidP="009D48DE">
      <w:pPr>
        <w:spacing w:before="149" w:after="200" w:line="264" w:lineRule="auto"/>
        <w:rPr>
          <w:rFonts w:ascii="Times New Roman" w:eastAsia="Times New Roman" w:hAnsi="Times New Roman" w:cs="Times New Roman"/>
          <w:color w:val="585858"/>
          <w:kern w:val="0"/>
          <w14:ligatures w14:val="none"/>
        </w:rPr>
      </w:pPr>
    </w:p>
    <w:tbl>
      <w:tblPr>
        <w:tblpPr w:leftFromText="180" w:rightFromText="180" w:vertAnchor="page" w:horzAnchor="margin" w:tblpY="3625"/>
        <w:tblW w:w="10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46"/>
        <w:gridCol w:w="2556"/>
        <w:gridCol w:w="4431"/>
        <w:gridCol w:w="1831"/>
      </w:tblGrid>
      <w:tr w:rsidR="009D48DE" w:rsidRPr="009D48DE" w14:paraId="49F3D104" w14:textId="77777777" w:rsidTr="00E57CC8">
        <w:trPr>
          <w:trHeight w:val="815"/>
        </w:trPr>
        <w:tc>
          <w:tcPr>
            <w:tcW w:w="1646" w:type="dxa"/>
          </w:tcPr>
          <w:p w14:paraId="25C4C0F2" w14:textId="77777777" w:rsidR="009D48DE" w:rsidRPr="009D48DE" w:rsidRDefault="009D48DE" w:rsidP="009D48DE">
            <w:pPr>
              <w:spacing w:before="120" w:after="200" w:line="268" w:lineRule="exact"/>
              <w:ind w:left="105"/>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Model</w:t>
            </w:r>
          </w:p>
        </w:tc>
        <w:tc>
          <w:tcPr>
            <w:tcW w:w="2556" w:type="dxa"/>
          </w:tcPr>
          <w:p w14:paraId="082AC94D" w14:textId="77777777" w:rsidR="009D48DE" w:rsidRPr="009D48DE" w:rsidRDefault="009D48DE" w:rsidP="009D48DE">
            <w:pPr>
              <w:spacing w:before="120" w:after="200" w:line="268" w:lineRule="exact"/>
              <w:ind w:left="746"/>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Advantages</w:t>
            </w:r>
          </w:p>
        </w:tc>
        <w:tc>
          <w:tcPr>
            <w:tcW w:w="4431" w:type="dxa"/>
          </w:tcPr>
          <w:p w14:paraId="6C794A17" w14:textId="77777777" w:rsidR="009D48DE" w:rsidRPr="009D48DE" w:rsidRDefault="009D48DE" w:rsidP="009D48DE">
            <w:pPr>
              <w:spacing w:before="120" w:after="200" w:line="268" w:lineRule="exact"/>
              <w:ind w:left="13"/>
              <w:jc w:val="center"/>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Disadvantages</w:t>
            </w:r>
          </w:p>
        </w:tc>
        <w:tc>
          <w:tcPr>
            <w:tcW w:w="1831" w:type="dxa"/>
          </w:tcPr>
          <w:p w14:paraId="041C3A43" w14:textId="77777777" w:rsidR="009D48DE" w:rsidRPr="009D48DE" w:rsidRDefault="009D48DE" w:rsidP="009D48DE">
            <w:pPr>
              <w:spacing w:before="120" w:after="200" w:line="268" w:lineRule="exact"/>
              <w:ind w:left="272"/>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Status</w:t>
            </w:r>
          </w:p>
        </w:tc>
      </w:tr>
      <w:tr w:rsidR="009D48DE" w:rsidRPr="009D48DE" w14:paraId="2F1EEA73" w14:textId="77777777" w:rsidTr="00E57CC8">
        <w:trPr>
          <w:trHeight w:val="1343"/>
        </w:trPr>
        <w:tc>
          <w:tcPr>
            <w:tcW w:w="1646" w:type="dxa"/>
          </w:tcPr>
          <w:p w14:paraId="29A65488" w14:textId="77777777" w:rsidR="009D48DE" w:rsidRPr="009D48DE" w:rsidRDefault="009D48DE" w:rsidP="009D48DE">
            <w:pPr>
              <w:spacing w:before="120" w:after="200" w:line="268" w:lineRule="exact"/>
              <w:ind w:left="105"/>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2"/>
                <w:kern w:val="0"/>
                <w14:ligatures w14:val="none"/>
              </w:rPr>
              <w:t>Pytube4</w:t>
            </w:r>
          </w:p>
        </w:tc>
        <w:tc>
          <w:tcPr>
            <w:tcW w:w="2556" w:type="dxa"/>
          </w:tcPr>
          <w:p w14:paraId="6D05A338" w14:textId="77777777" w:rsidR="009D48DE" w:rsidRPr="009D48DE" w:rsidRDefault="009D48DE" w:rsidP="009D48DE">
            <w:pPr>
              <w:numPr>
                <w:ilvl w:val="0"/>
                <w:numId w:val="16"/>
              </w:numPr>
              <w:tabs>
                <w:tab w:val="left" w:pos="268"/>
              </w:tabs>
              <w:spacing w:before="120" w:after="0" w:line="268" w:lineRule="exact"/>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Supports</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spacing w:val="-2"/>
                <w:kern w:val="0"/>
                <w14:ligatures w14:val="none"/>
              </w:rPr>
              <w:t>YouTube</w:t>
            </w:r>
          </w:p>
          <w:p w14:paraId="0C5395EE" w14:textId="77777777" w:rsidR="009D48DE" w:rsidRPr="009D48DE" w:rsidRDefault="009D48DE" w:rsidP="009D48DE">
            <w:pPr>
              <w:numPr>
                <w:ilvl w:val="0"/>
                <w:numId w:val="16"/>
              </w:numPr>
              <w:tabs>
                <w:tab w:val="left" w:pos="268"/>
              </w:tabs>
              <w:spacing w:before="120" w:after="0" w:line="240" w:lineRule="auto"/>
              <w:ind w:right="34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Basic</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functionality</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 xml:space="preserve">for </w:t>
            </w:r>
            <w:r w:rsidRPr="009D48DE">
              <w:rPr>
                <w:rFonts w:ascii="Times New Roman" w:eastAsia="Times New Roman" w:hAnsi="Times New Roman" w:cs="Times New Roman"/>
                <w:color w:val="585858"/>
                <w:spacing w:val="-2"/>
                <w:kern w:val="0"/>
                <w14:ligatures w14:val="none"/>
              </w:rPr>
              <w:t>downloading</w:t>
            </w:r>
          </w:p>
        </w:tc>
        <w:tc>
          <w:tcPr>
            <w:tcW w:w="4431" w:type="dxa"/>
          </w:tcPr>
          <w:p w14:paraId="7DAB853A" w14:textId="77777777" w:rsidR="009D48DE" w:rsidRPr="009D48DE" w:rsidRDefault="009D48DE" w:rsidP="009D48DE">
            <w:pPr>
              <w:numPr>
                <w:ilvl w:val="0"/>
                <w:numId w:val="17"/>
              </w:numPr>
              <w:tabs>
                <w:tab w:val="left" w:pos="268"/>
              </w:tabs>
              <w:spacing w:before="120" w:after="0" w:line="268" w:lineRule="exact"/>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Slow</w:t>
            </w:r>
            <w:r w:rsidRPr="009D48DE">
              <w:rPr>
                <w:rFonts w:ascii="Times New Roman" w:eastAsia="Times New Roman" w:hAnsi="Times New Roman" w:cs="Times New Roman"/>
                <w:color w:val="585858"/>
                <w:spacing w:val="-7"/>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inaccurate</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address</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spacing w:val="-2"/>
                <w:kern w:val="0"/>
                <w14:ligatures w14:val="none"/>
              </w:rPr>
              <w:t>retrieval</w:t>
            </w:r>
          </w:p>
          <w:p w14:paraId="382303FF" w14:textId="77777777" w:rsidR="009D48DE" w:rsidRPr="009D48DE" w:rsidRDefault="009D48DE" w:rsidP="009D48DE">
            <w:pPr>
              <w:numPr>
                <w:ilvl w:val="0"/>
                <w:numId w:val="17"/>
              </w:numPr>
              <w:tabs>
                <w:tab w:val="left" w:pos="268"/>
              </w:tabs>
              <w:spacing w:before="120" w:after="0" w:line="240" w:lineRule="auto"/>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Frequent</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errors</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kern w:val="0"/>
                <w14:ligatures w14:val="none"/>
              </w:rPr>
              <w:t>with</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multiple</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spacing w:val="-2"/>
                <w:kern w:val="0"/>
                <w14:ligatures w14:val="none"/>
              </w:rPr>
              <w:t>videos</w:t>
            </w:r>
          </w:p>
          <w:p w14:paraId="325D2647" w14:textId="77777777" w:rsidR="009D48DE" w:rsidRPr="009D48DE" w:rsidRDefault="009D48DE" w:rsidP="009D48DE">
            <w:pPr>
              <w:numPr>
                <w:ilvl w:val="0"/>
                <w:numId w:val="17"/>
              </w:numPr>
              <w:tabs>
                <w:tab w:val="left" w:pos="268"/>
              </w:tabs>
              <w:spacing w:before="120" w:after="0" w:line="240" w:lineRule="auto"/>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Only</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works</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with</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YouTube</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(limited</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spacing w:val="-2"/>
                <w:kern w:val="0"/>
                <w14:ligatures w14:val="none"/>
              </w:rPr>
              <w:t>scalability)</w:t>
            </w:r>
          </w:p>
          <w:p w14:paraId="3A924710" w14:textId="77777777" w:rsidR="009D48DE" w:rsidRPr="009D48DE" w:rsidRDefault="009D48DE" w:rsidP="009D48DE">
            <w:pPr>
              <w:numPr>
                <w:ilvl w:val="0"/>
                <w:numId w:val="17"/>
              </w:numPr>
              <w:tabs>
                <w:tab w:val="left" w:pos="268"/>
              </w:tabs>
              <w:spacing w:before="120" w:after="0" w:line="240" w:lineRule="auto"/>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Does</w:t>
            </w:r>
            <w:r w:rsidRPr="009D48DE">
              <w:rPr>
                <w:rFonts w:ascii="Times New Roman" w:eastAsia="Times New Roman" w:hAnsi="Times New Roman" w:cs="Times New Roman"/>
                <w:color w:val="585858"/>
                <w:spacing w:val="-9"/>
                <w:kern w:val="0"/>
                <w14:ligatures w14:val="none"/>
              </w:rPr>
              <w:t xml:space="preserve"> </w:t>
            </w:r>
            <w:r w:rsidRPr="009D48DE">
              <w:rPr>
                <w:rFonts w:ascii="Times New Roman" w:eastAsia="Times New Roman" w:hAnsi="Times New Roman" w:cs="Times New Roman"/>
                <w:color w:val="585858"/>
                <w:kern w:val="0"/>
                <w14:ligatures w14:val="none"/>
              </w:rPr>
              <w:t>not</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merge</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video/audio</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spacing w:val="-2"/>
                <w:kern w:val="0"/>
                <w14:ligatures w14:val="none"/>
              </w:rPr>
              <w:t>automatically</w:t>
            </w:r>
          </w:p>
          <w:p w14:paraId="18BCFF6A" w14:textId="77777777" w:rsidR="009D48DE" w:rsidRPr="009D48DE" w:rsidRDefault="009D48DE" w:rsidP="009D48DE">
            <w:pPr>
              <w:numPr>
                <w:ilvl w:val="0"/>
                <w:numId w:val="17"/>
              </w:numPr>
              <w:tabs>
                <w:tab w:val="left" w:pos="268"/>
              </w:tabs>
              <w:spacing w:before="1" w:after="0" w:line="249" w:lineRule="exact"/>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Requires</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manual</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integration</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kern w:val="0"/>
                <w14:ligatures w14:val="none"/>
              </w:rPr>
              <w:t>with</w:t>
            </w:r>
            <w:r w:rsidRPr="009D48DE">
              <w:rPr>
                <w:rFonts w:ascii="Times New Roman" w:eastAsia="Times New Roman" w:hAnsi="Times New Roman" w:cs="Times New Roman"/>
                <w:color w:val="585858"/>
                <w:spacing w:val="-12"/>
                <w:kern w:val="0"/>
                <w14:ligatures w14:val="none"/>
              </w:rPr>
              <w:t xml:space="preserve"> </w:t>
            </w:r>
            <w:proofErr w:type="spellStart"/>
            <w:r w:rsidRPr="009D48DE">
              <w:rPr>
                <w:rFonts w:ascii="Times New Roman" w:eastAsia="Times New Roman" w:hAnsi="Times New Roman" w:cs="Times New Roman"/>
                <w:color w:val="585858"/>
                <w:spacing w:val="-2"/>
                <w:kern w:val="0"/>
                <w14:ligatures w14:val="none"/>
              </w:rPr>
              <w:t>ffmpeg</w:t>
            </w:r>
            <w:proofErr w:type="spellEnd"/>
          </w:p>
        </w:tc>
        <w:tc>
          <w:tcPr>
            <w:tcW w:w="1831" w:type="dxa"/>
          </w:tcPr>
          <w:p w14:paraId="259F4DBE" w14:textId="77777777" w:rsidR="009D48DE" w:rsidRPr="009D48DE" w:rsidRDefault="009D48DE" w:rsidP="009D48DE">
            <w:pPr>
              <w:spacing w:before="120" w:after="200" w:line="268" w:lineRule="exact"/>
              <w:ind w:left="109"/>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5"/>
                <w:kern w:val="0"/>
                <w14:ligatures w14:val="none"/>
              </w:rPr>
              <w:t>Not</w:t>
            </w:r>
          </w:p>
          <w:p w14:paraId="6B762965" w14:textId="77777777" w:rsidR="009D48DE" w:rsidRPr="009D48DE" w:rsidRDefault="009D48DE" w:rsidP="009D48DE">
            <w:pPr>
              <w:spacing w:before="120" w:after="200" w:line="264" w:lineRule="auto"/>
              <w:ind w:left="109"/>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Approved</w:t>
            </w:r>
          </w:p>
        </w:tc>
      </w:tr>
      <w:tr w:rsidR="009D48DE" w:rsidRPr="009D48DE" w14:paraId="00D90C41" w14:textId="77777777" w:rsidTr="00E57CC8">
        <w:trPr>
          <w:trHeight w:val="1343"/>
        </w:trPr>
        <w:tc>
          <w:tcPr>
            <w:tcW w:w="1646" w:type="dxa"/>
          </w:tcPr>
          <w:p w14:paraId="501500D6" w14:textId="77777777" w:rsidR="009D48DE" w:rsidRPr="009D48DE" w:rsidRDefault="009D48DE" w:rsidP="009D48DE">
            <w:pPr>
              <w:spacing w:before="120" w:after="200" w:line="268" w:lineRule="exact"/>
              <w:ind w:left="105"/>
              <w:rPr>
                <w:rFonts w:ascii="Times New Roman" w:eastAsia="Times New Roman" w:hAnsi="Times New Roman" w:cs="Times New Roman"/>
                <w:color w:val="585858"/>
                <w:spacing w:val="-2"/>
                <w:kern w:val="0"/>
                <w14:ligatures w14:val="none"/>
              </w:rPr>
            </w:pPr>
            <w:proofErr w:type="spellStart"/>
            <w:r w:rsidRPr="009D48DE">
              <w:rPr>
                <w:rFonts w:ascii="Times New Roman" w:eastAsia="Times New Roman" w:hAnsi="Times New Roman" w:cs="Times New Roman"/>
                <w:color w:val="585858"/>
                <w:spacing w:val="-6"/>
                <w:kern w:val="0"/>
                <w14:ligatures w14:val="none"/>
              </w:rPr>
              <w:t>Yt-</w:t>
            </w:r>
            <w:r w:rsidRPr="009D48DE">
              <w:rPr>
                <w:rFonts w:ascii="Times New Roman" w:eastAsia="Times New Roman" w:hAnsi="Times New Roman" w:cs="Times New Roman"/>
                <w:color w:val="585858"/>
                <w:spacing w:val="-5"/>
                <w:kern w:val="0"/>
                <w14:ligatures w14:val="none"/>
              </w:rPr>
              <w:t>dlp</w:t>
            </w:r>
            <w:proofErr w:type="spellEnd"/>
          </w:p>
        </w:tc>
        <w:tc>
          <w:tcPr>
            <w:tcW w:w="2556" w:type="dxa"/>
          </w:tcPr>
          <w:p w14:paraId="50CE0162" w14:textId="77777777" w:rsidR="009D48DE" w:rsidRPr="009D48DE" w:rsidRDefault="009D48DE" w:rsidP="009D48DE">
            <w:pPr>
              <w:numPr>
                <w:ilvl w:val="0"/>
                <w:numId w:val="18"/>
              </w:numPr>
              <w:tabs>
                <w:tab w:val="left" w:pos="313"/>
              </w:tabs>
              <w:spacing w:before="134" w:after="0" w:line="240" w:lineRule="auto"/>
              <w:ind w:left="313"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Fast</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2"/>
                <w:kern w:val="0"/>
                <w14:ligatures w14:val="none"/>
              </w:rPr>
              <w:t xml:space="preserve"> accurate</w:t>
            </w:r>
          </w:p>
          <w:p w14:paraId="0A17FF2C" w14:textId="77777777" w:rsidR="009D48DE" w:rsidRPr="009D48DE" w:rsidRDefault="009D48DE" w:rsidP="009D48DE">
            <w:pPr>
              <w:numPr>
                <w:ilvl w:val="0"/>
                <w:numId w:val="18"/>
              </w:numPr>
              <w:tabs>
                <w:tab w:val="left" w:pos="313"/>
              </w:tabs>
              <w:spacing w:before="120" w:after="0" w:line="240" w:lineRule="auto"/>
              <w:ind w:left="313"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Very</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low</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error</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spacing w:val="-4"/>
                <w:kern w:val="0"/>
                <w14:ligatures w14:val="none"/>
              </w:rPr>
              <w:t>rate</w:t>
            </w:r>
          </w:p>
          <w:p w14:paraId="55A4E40B" w14:textId="77777777" w:rsidR="009D48DE" w:rsidRPr="009D48DE" w:rsidRDefault="009D48DE" w:rsidP="009D48DE">
            <w:pPr>
              <w:numPr>
                <w:ilvl w:val="0"/>
                <w:numId w:val="18"/>
              </w:numPr>
              <w:tabs>
                <w:tab w:val="left" w:pos="313"/>
              </w:tabs>
              <w:spacing w:before="120" w:after="0" w:line="240" w:lineRule="auto"/>
              <w:ind w:right="20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Supports</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YouTube</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and other metadata sources</w:t>
            </w:r>
          </w:p>
          <w:p w14:paraId="31CD6884" w14:textId="77777777" w:rsidR="009D48DE" w:rsidRPr="009D48DE" w:rsidRDefault="009D48DE" w:rsidP="009D48DE">
            <w:pPr>
              <w:numPr>
                <w:ilvl w:val="0"/>
                <w:numId w:val="18"/>
              </w:numPr>
              <w:tabs>
                <w:tab w:val="left" w:pos="313"/>
              </w:tabs>
              <w:spacing w:before="1" w:after="0" w:line="240" w:lineRule="auto"/>
              <w:ind w:right="40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Automatically</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 xml:space="preserve">linked with </w:t>
            </w:r>
            <w:proofErr w:type="spellStart"/>
            <w:r w:rsidRPr="009D48DE">
              <w:rPr>
                <w:rFonts w:ascii="Times New Roman" w:eastAsia="Times New Roman" w:hAnsi="Times New Roman" w:cs="Times New Roman"/>
                <w:color w:val="585858"/>
                <w:kern w:val="0"/>
                <w14:ligatures w14:val="none"/>
              </w:rPr>
              <w:t>ffmpeg</w:t>
            </w:r>
            <w:proofErr w:type="spellEnd"/>
            <w:r w:rsidRPr="009D48DE">
              <w:rPr>
                <w:rFonts w:ascii="Times New Roman" w:eastAsia="Times New Roman" w:hAnsi="Times New Roman" w:cs="Times New Roman"/>
                <w:color w:val="585858"/>
                <w:kern w:val="0"/>
                <w14:ligatures w14:val="none"/>
              </w:rPr>
              <w:t xml:space="preserve"> for seamless merging</w:t>
            </w:r>
          </w:p>
          <w:p w14:paraId="302F66B9" w14:textId="77777777" w:rsidR="009D48DE" w:rsidRPr="009D48DE" w:rsidRDefault="009D48DE" w:rsidP="009D48DE">
            <w:pPr>
              <w:numPr>
                <w:ilvl w:val="0"/>
                <w:numId w:val="16"/>
              </w:numPr>
              <w:tabs>
                <w:tab w:val="left" w:pos="268"/>
              </w:tabs>
              <w:spacing w:before="120" w:after="0" w:line="268" w:lineRule="exact"/>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High</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usability</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 xml:space="preserve">and </w:t>
            </w:r>
            <w:r w:rsidRPr="009D48DE">
              <w:rPr>
                <w:rFonts w:ascii="Times New Roman" w:eastAsia="Times New Roman" w:hAnsi="Times New Roman" w:cs="Times New Roman"/>
                <w:color w:val="585858"/>
                <w:spacing w:val="-2"/>
                <w:kern w:val="0"/>
                <w14:ligatures w14:val="none"/>
              </w:rPr>
              <w:t>efficiency</w:t>
            </w:r>
          </w:p>
        </w:tc>
        <w:tc>
          <w:tcPr>
            <w:tcW w:w="4431" w:type="dxa"/>
          </w:tcPr>
          <w:p w14:paraId="258487B9" w14:textId="77777777" w:rsidR="009D48DE" w:rsidRPr="009D48DE" w:rsidRDefault="009D48DE" w:rsidP="009D48DE">
            <w:pPr>
              <w:numPr>
                <w:ilvl w:val="0"/>
                <w:numId w:val="17"/>
              </w:numPr>
              <w:tabs>
                <w:tab w:val="left" w:pos="268"/>
              </w:tabs>
              <w:spacing w:before="120" w:after="0" w:line="268" w:lineRule="exact"/>
              <w:ind w:left="268" w:hanging="16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w:t>
            </w:r>
            <w:r w:rsidRPr="009D48DE">
              <w:rPr>
                <w:rFonts w:ascii="Times New Roman" w:eastAsia="Times New Roman" w:hAnsi="Times New Roman" w:cs="Times New Roman"/>
                <w:color w:val="585858"/>
                <w:spacing w:val="-6"/>
                <w:kern w:val="0"/>
                <w14:ligatures w14:val="none"/>
              </w:rPr>
              <w:t xml:space="preserve"> </w:t>
            </w:r>
            <w:proofErr w:type="gramStart"/>
            <w:r w:rsidRPr="009D48DE">
              <w:rPr>
                <w:rFonts w:ascii="Times New Roman" w:eastAsia="Times New Roman" w:hAnsi="Times New Roman" w:cs="Times New Roman"/>
                <w:color w:val="585858"/>
                <w:kern w:val="0"/>
                <w14:ligatures w14:val="none"/>
              </w:rPr>
              <w:t>None</w:t>
            </w:r>
            <w:r w:rsidRPr="009D48DE">
              <w:rPr>
                <w:rFonts w:ascii="Times New Roman" w:eastAsia="Times New Roman" w:hAnsi="Times New Roman" w:cs="Times New Roman"/>
                <w:color w:val="585858"/>
                <w:spacing w:val="-7"/>
                <w:kern w:val="0"/>
                <w14:ligatures w14:val="none"/>
              </w:rPr>
              <w:t xml:space="preserve"> </w:t>
            </w:r>
            <w:r w:rsidRPr="009D48DE">
              <w:rPr>
                <w:rFonts w:ascii="Times New Roman" w:eastAsia="Times New Roman" w:hAnsi="Times New Roman" w:cs="Times New Roman"/>
                <w:color w:val="585858"/>
                <w:kern w:val="0"/>
                <w14:ligatures w14:val="none"/>
              </w:rPr>
              <w:t>significant</w:t>
            </w:r>
            <w:proofErr w:type="gramEnd"/>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noted</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during</w:t>
            </w:r>
            <w:r w:rsidRPr="009D48DE">
              <w:rPr>
                <w:rFonts w:ascii="Times New Roman" w:eastAsia="Times New Roman" w:hAnsi="Times New Roman" w:cs="Times New Roman"/>
                <w:color w:val="585858"/>
                <w:spacing w:val="-7"/>
                <w:kern w:val="0"/>
                <w14:ligatures w14:val="none"/>
              </w:rPr>
              <w:t xml:space="preserve"> </w:t>
            </w:r>
            <w:r w:rsidRPr="009D48DE">
              <w:rPr>
                <w:rFonts w:ascii="Times New Roman" w:eastAsia="Times New Roman" w:hAnsi="Times New Roman" w:cs="Times New Roman"/>
                <w:color w:val="585858"/>
                <w:spacing w:val="-2"/>
                <w:kern w:val="0"/>
                <w14:ligatures w14:val="none"/>
              </w:rPr>
              <w:t>testing</w:t>
            </w:r>
          </w:p>
        </w:tc>
        <w:tc>
          <w:tcPr>
            <w:tcW w:w="1831" w:type="dxa"/>
          </w:tcPr>
          <w:p w14:paraId="685786BE" w14:textId="77777777" w:rsidR="009D48DE" w:rsidRPr="009D48DE" w:rsidRDefault="009D48DE" w:rsidP="009D48DE">
            <w:pPr>
              <w:spacing w:before="120" w:after="200" w:line="268" w:lineRule="exact"/>
              <w:ind w:left="109"/>
              <w:rPr>
                <w:rFonts w:ascii="Times New Roman" w:eastAsia="Times New Roman" w:hAnsi="Times New Roman" w:cs="Times New Roman"/>
                <w:b/>
                <w:color w:val="585858"/>
                <w:spacing w:val="-5"/>
                <w:kern w:val="0"/>
                <w14:ligatures w14:val="none"/>
              </w:rPr>
            </w:pPr>
            <w:r w:rsidRPr="009D48DE">
              <w:rPr>
                <w:rFonts w:ascii="Times New Roman" w:eastAsia="Times New Roman" w:hAnsi="Times New Roman" w:cs="Times New Roman"/>
                <w:b/>
                <w:color w:val="585858"/>
                <w:spacing w:val="-2"/>
                <w:kern w:val="0"/>
                <w14:ligatures w14:val="none"/>
              </w:rPr>
              <w:t xml:space="preserve">Approved </w:t>
            </w:r>
            <w:r w:rsidRPr="009D48DE">
              <w:rPr>
                <w:rFonts w:ascii="Times New Roman" w:eastAsia="Times New Roman" w:hAnsi="Times New Roman" w:cs="Times New Roman"/>
                <w:color w:val="585858"/>
                <w:kern w:val="0"/>
                <w14:ligatures w14:val="none"/>
              </w:rPr>
              <w:t xml:space="preserve">for the </w:t>
            </w:r>
            <w:proofErr w:type="spellStart"/>
            <w:r w:rsidRPr="009D48DE">
              <w:rPr>
                <w:rFonts w:ascii="Times New Roman" w:eastAsia="Times New Roman" w:hAnsi="Times New Roman" w:cs="Times New Roman"/>
                <w:color w:val="585858"/>
                <w:spacing w:val="-2"/>
                <w:kern w:val="0"/>
                <w14:ligatures w14:val="none"/>
              </w:rPr>
              <w:t>Dubljly</w:t>
            </w:r>
            <w:proofErr w:type="spellEnd"/>
            <w:r w:rsidRPr="009D48DE">
              <w:rPr>
                <w:rFonts w:ascii="Times New Roman" w:eastAsia="Times New Roman" w:hAnsi="Times New Roman" w:cs="Times New Roman"/>
                <w:color w:val="585858"/>
                <w:spacing w:val="-2"/>
                <w:kern w:val="0"/>
                <w14:ligatures w14:val="none"/>
              </w:rPr>
              <w:t xml:space="preserve"> Project</w:t>
            </w:r>
          </w:p>
        </w:tc>
      </w:tr>
    </w:tbl>
    <w:p w14:paraId="21B7DC4D" w14:textId="77777777" w:rsidR="009D48DE" w:rsidRPr="009D48DE" w:rsidRDefault="009D48DE" w:rsidP="009D48DE">
      <w:pPr>
        <w:spacing w:before="120" w:after="0" w:line="264" w:lineRule="auto"/>
        <w:rPr>
          <w:rFonts w:ascii="Times New Roman" w:eastAsia="Times New Roman" w:hAnsi="Times New Roman" w:cs="Times New Roman"/>
          <w:b/>
          <w:color w:val="585858"/>
          <w:kern w:val="0"/>
          <w14:ligatures w14:val="none"/>
        </w:rPr>
        <w:sectPr w:rsidR="009D48DE" w:rsidRPr="009D48DE" w:rsidSect="009D48DE">
          <w:footerReference w:type="even" r:id="rId6"/>
          <w:pgSz w:w="12240" w:h="15840"/>
          <w:pgMar w:top="1440" w:right="1080" w:bottom="360" w:left="108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58B42C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lastRenderedPageBreak/>
        <w:t>Machine Learning Model Frameworks</w:t>
      </w:r>
    </w:p>
    <w:p w14:paraId="6A8D923C" w14:textId="77777777" w:rsidR="009D48DE" w:rsidRPr="009D48DE" w:rsidRDefault="009D48DE" w:rsidP="009D48DE">
      <w:pPr>
        <w:numPr>
          <w:ilvl w:val="0"/>
          <w:numId w:val="2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Transformers Library (Hugging Face)</w:t>
      </w:r>
      <w:r w:rsidRPr="009D48DE">
        <w:rPr>
          <w:rFonts w:ascii="Constantia" w:eastAsia="Times New Roman" w:hAnsi="Constantia" w:cs="Times New Roman"/>
          <w:kern w:val="0"/>
          <w:sz w:val="22"/>
          <w:szCs w:val="22"/>
          <w14:ligatures w14:val="none"/>
        </w:rPr>
        <w:t xml:space="preserve">: Foundation for LLM integration </w:t>
      </w:r>
    </w:p>
    <w:p w14:paraId="54300A5C" w14:textId="77777777" w:rsidR="009D48DE" w:rsidRPr="009D48DE" w:rsidRDefault="009D48DE" w:rsidP="009D48DE">
      <w:pPr>
        <w:numPr>
          <w:ilvl w:val="1"/>
          <w:numId w:val="2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Models Utilized: Llama family, Qwen architectures</w:t>
      </w:r>
    </w:p>
    <w:p w14:paraId="520A45A2" w14:textId="77777777" w:rsidR="009D48DE" w:rsidRPr="009D48DE" w:rsidRDefault="009D48DE" w:rsidP="009D48DE">
      <w:pPr>
        <w:numPr>
          <w:ilvl w:val="1"/>
          <w:numId w:val="2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Custom Extensions: Arabic-specific prompt templates and processing pipelines</w:t>
      </w:r>
    </w:p>
    <w:p w14:paraId="6F1E4C5D" w14:textId="77777777" w:rsidR="009D48DE" w:rsidRPr="009D48DE" w:rsidRDefault="009D48DE" w:rsidP="009D48DE">
      <w:pPr>
        <w:numPr>
          <w:ilvl w:val="1"/>
          <w:numId w:val="2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Performance Optimization: Model quantization and efficient inference</w:t>
      </w:r>
    </w:p>
    <w:p w14:paraId="786476EE"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Five models were tested: Llama 4 Scout 17B 16E, Llama 4 Maverick 17B 128E, Llama 70B, ALLaM-7B, and Qwen-qwq-32B. Evaluation criteria included Arabic fluency, response accuracy, coherence, and processing speed.</w:t>
      </w:r>
    </w:p>
    <w:p w14:paraId="41337F13" w14:textId="77777777" w:rsidR="009D48DE" w:rsidRPr="009D48DE" w:rsidRDefault="009D48DE" w:rsidP="009D48DE">
      <w:pPr>
        <w:spacing w:beforeAutospacing="1" w:after="0" w:afterAutospacing="1" w:line="264" w:lineRule="auto"/>
        <w:ind w:left="1080"/>
        <w:rPr>
          <w:rFonts w:ascii="Constantia" w:eastAsia="Times New Roman" w:hAnsi="Constantia" w:cs="Times New Roman"/>
          <w:kern w:val="0"/>
          <w:sz w:val="22"/>
          <w:szCs w:val="22"/>
          <w14:ligatures w14:val="none"/>
        </w:rPr>
      </w:pPr>
    </w:p>
    <w:tbl>
      <w:tblPr>
        <w:tblStyle w:val="TableGrid"/>
        <w:tblW w:w="0" w:type="auto"/>
        <w:tblLook w:val="04A0" w:firstRow="1" w:lastRow="0" w:firstColumn="1" w:lastColumn="0" w:noHBand="0" w:noVBand="1"/>
      </w:tblPr>
      <w:tblGrid>
        <w:gridCol w:w="2160"/>
        <w:gridCol w:w="2160"/>
        <w:gridCol w:w="2160"/>
        <w:gridCol w:w="2160"/>
      </w:tblGrid>
      <w:tr w:rsidR="009D48DE" w:rsidRPr="009D48DE" w14:paraId="50068983" w14:textId="77777777" w:rsidTr="00E57CC8">
        <w:tc>
          <w:tcPr>
            <w:tcW w:w="2160" w:type="dxa"/>
          </w:tcPr>
          <w:p w14:paraId="6F9EC40E"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Model</w:t>
            </w:r>
          </w:p>
        </w:tc>
        <w:tc>
          <w:tcPr>
            <w:tcW w:w="2160" w:type="dxa"/>
          </w:tcPr>
          <w:p w14:paraId="38D44A38"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Quality (Arabic Fluency)</w:t>
            </w:r>
          </w:p>
        </w:tc>
        <w:tc>
          <w:tcPr>
            <w:tcW w:w="2160" w:type="dxa"/>
          </w:tcPr>
          <w:p w14:paraId="43300702"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Speed</w:t>
            </w:r>
          </w:p>
        </w:tc>
        <w:tc>
          <w:tcPr>
            <w:tcW w:w="2160" w:type="dxa"/>
          </w:tcPr>
          <w:p w14:paraId="2489A834"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Comments</w:t>
            </w:r>
          </w:p>
        </w:tc>
      </w:tr>
      <w:tr w:rsidR="009D48DE" w:rsidRPr="009D48DE" w14:paraId="50BE5C19" w14:textId="77777777" w:rsidTr="00E57CC8">
        <w:tc>
          <w:tcPr>
            <w:tcW w:w="2160" w:type="dxa"/>
          </w:tcPr>
          <w:p w14:paraId="25D65064"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Llama 4 Scout 17B 16E</w:t>
            </w:r>
          </w:p>
        </w:tc>
        <w:tc>
          <w:tcPr>
            <w:tcW w:w="2160" w:type="dxa"/>
          </w:tcPr>
          <w:p w14:paraId="29D6D217"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Excellent</w:t>
            </w:r>
          </w:p>
        </w:tc>
        <w:tc>
          <w:tcPr>
            <w:tcW w:w="2160" w:type="dxa"/>
          </w:tcPr>
          <w:p w14:paraId="314673F4"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Fast</w:t>
            </w:r>
          </w:p>
        </w:tc>
        <w:tc>
          <w:tcPr>
            <w:tcW w:w="2160" w:type="dxa"/>
          </w:tcPr>
          <w:p w14:paraId="76DB28EF"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Highly fluent, accurate, ideal for summarization.</w:t>
            </w:r>
          </w:p>
        </w:tc>
      </w:tr>
      <w:tr w:rsidR="009D48DE" w:rsidRPr="009D48DE" w14:paraId="491B1B85" w14:textId="77777777" w:rsidTr="00E57CC8">
        <w:tc>
          <w:tcPr>
            <w:tcW w:w="2160" w:type="dxa"/>
          </w:tcPr>
          <w:p w14:paraId="31E00DEA"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Llama 4 Maverick 17B 128E</w:t>
            </w:r>
          </w:p>
        </w:tc>
        <w:tc>
          <w:tcPr>
            <w:tcW w:w="2160" w:type="dxa"/>
          </w:tcPr>
          <w:p w14:paraId="7B8293E2"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Excellent</w:t>
            </w:r>
          </w:p>
        </w:tc>
        <w:tc>
          <w:tcPr>
            <w:tcW w:w="2160" w:type="dxa"/>
          </w:tcPr>
          <w:p w14:paraId="5B70490D"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Very Fast</w:t>
            </w:r>
          </w:p>
        </w:tc>
        <w:tc>
          <w:tcPr>
            <w:tcW w:w="2160" w:type="dxa"/>
          </w:tcPr>
          <w:p w14:paraId="7DAF4C9D"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Exceptional coherence, best for complex tasks.</w:t>
            </w:r>
          </w:p>
        </w:tc>
      </w:tr>
      <w:tr w:rsidR="009D48DE" w:rsidRPr="009D48DE" w14:paraId="48AD751D" w14:textId="77777777" w:rsidTr="00E57CC8">
        <w:tc>
          <w:tcPr>
            <w:tcW w:w="2160" w:type="dxa"/>
          </w:tcPr>
          <w:p w14:paraId="2FFB9A27"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Llama 70B</w:t>
            </w:r>
          </w:p>
        </w:tc>
        <w:tc>
          <w:tcPr>
            <w:tcW w:w="2160" w:type="dxa"/>
          </w:tcPr>
          <w:p w14:paraId="6255A607"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Good</w:t>
            </w:r>
          </w:p>
        </w:tc>
        <w:tc>
          <w:tcPr>
            <w:tcW w:w="2160" w:type="dxa"/>
          </w:tcPr>
          <w:p w14:paraId="0ACF4EE9"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Moderate</w:t>
            </w:r>
          </w:p>
        </w:tc>
        <w:tc>
          <w:tcPr>
            <w:tcW w:w="2160" w:type="dxa"/>
          </w:tcPr>
          <w:p w14:paraId="4E12F77E"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Reliable but slower, minor fluency issues.</w:t>
            </w:r>
          </w:p>
        </w:tc>
      </w:tr>
      <w:tr w:rsidR="009D48DE" w:rsidRPr="009D48DE" w14:paraId="5CC6D639" w14:textId="77777777" w:rsidTr="00E57CC8">
        <w:tc>
          <w:tcPr>
            <w:tcW w:w="2160" w:type="dxa"/>
          </w:tcPr>
          <w:p w14:paraId="4172B94B" w14:textId="77777777" w:rsidR="009D48DE" w:rsidRPr="009D48DE" w:rsidRDefault="009D48DE" w:rsidP="009D48DE">
            <w:pPr>
              <w:spacing w:before="120"/>
              <w:rPr>
                <w:rFonts w:ascii="Constantia" w:eastAsia="Times New Roman" w:hAnsi="Constantia"/>
                <w:color w:val="585858"/>
                <w:sz w:val="22"/>
                <w:szCs w:val="22"/>
              </w:rPr>
            </w:pPr>
            <w:proofErr w:type="gramStart"/>
            <w:r w:rsidRPr="009D48DE">
              <w:rPr>
                <w:rFonts w:ascii="Constantia" w:eastAsia="Times New Roman" w:hAnsi="Constantia"/>
                <w:color w:val="585858"/>
                <w:sz w:val="22"/>
                <w:szCs w:val="22"/>
              </w:rPr>
              <w:t>ALLaM</w:t>
            </w:r>
            <w:proofErr w:type="gramEnd"/>
            <w:r w:rsidRPr="009D48DE">
              <w:rPr>
                <w:rFonts w:ascii="Constantia" w:eastAsia="Times New Roman" w:hAnsi="Constantia"/>
                <w:color w:val="585858"/>
                <w:sz w:val="22"/>
                <w:szCs w:val="22"/>
              </w:rPr>
              <w:t>-7B</w:t>
            </w:r>
          </w:p>
        </w:tc>
        <w:tc>
          <w:tcPr>
            <w:tcW w:w="2160" w:type="dxa"/>
          </w:tcPr>
          <w:p w14:paraId="693B5154"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Poor</w:t>
            </w:r>
          </w:p>
        </w:tc>
        <w:tc>
          <w:tcPr>
            <w:tcW w:w="2160" w:type="dxa"/>
          </w:tcPr>
          <w:p w14:paraId="23ABF09D"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Slow</w:t>
            </w:r>
          </w:p>
        </w:tc>
        <w:tc>
          <w:tcPr>
            <w:tcW w:w="2160" w:type="dxa"/>
          </w:tcPr>
          <w:p w14:paraId="163A7C7F"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Inconsistent, poor Arabic fluency, unsuitable.</w:t>
            </w:r>
          </w:p>
        </w:tc>
      </w:tr>
      <w:tr w:rsidR="009D48DE" w:rsidRPr="009D48DE" w14:paraId="6B97E3FA" w14:textId="77777777" w:rsidTr="00E57CC8">
        <w:tc>
          <w:tcPr>
            <w:tcW w:w="2160" w:type="dxa"/>
          </w:tcPr>
          <w:p w14:paraId="53152A7D"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Qwen-qwq-32B</w:t>
            </w:r>
          </w:p>
        </w:tc>
        <w:tc>
          <w:tcPr>
            <w:tcW w:w="2160" w:type="dxa"/>
          </w:tcPr>
          <w:p w14:paraId="6E0BD8D2"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Outstanding</w:t>
            </w:r>
          </w:p>
        </w:tc>
        <w:tc>
          <w:tcPr>
            <w:tcW w:w="2160" w:type="dxa"/>
          </w:tcPr>
          <w:p w14:paraId="5789E134"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Very Fast</w:t>
            </w:r>
          </w:p>
        </w:tc>
        <w:tc>
          <w:tcPr>
            <w:tcW w:w="2160" w:type="dxa"/>
          </w:tcPr>
          <w:p w14:paraId="5F917DE7" w14:textId="77777777" w:rsidR="009D48DE" w:rsidRPr="009D48DE" w:rsidRDefault="009D48DE" w:rsidP="009D48DE">
            <w:pPr>
              <w:spacing w:before="120"/>
              <w:rPr>
                <w:rFonts w:ascii="Constantia" w:eastAsia="Times New Roman" w:hAnsi="Constantia"/>
                <w:color w:val="585858"/>
                <w:sz w:val="22"/>
                <w:szCs w:val="22"/>
              </w:rPr>
            </w:pPr>
            <w:r w:rsidRPr="009D48DE">
              <w:rPr>
                <w:rFonts w:ascii="Constantia" w:eastAsia="Times New Roman" w:hAnsi="Constantia"/>
                <w:color w:val="585858"/>
                <w:sz w:val="22"/>
                <w:szCs w:val="22"/>
              </w:rPr>
              <w:t>Best overall, robust for all tasks.</w:t>
            </w:r>
          </w:p>
        </w:tc>
      </w:tr>
    </w:tbl>
    <w:p w14:paraId="3D11DE97" w14:textId="77777777" w:rsidR="009D48DE" w:rsidRPr="009D48DE" w:rsidRDefault="009D48DE" w:rsidP="009D48DE">
      <w:pPr>
        <w:spacing w:beforeAutospacing="1" w:after="0" w:afterAutospacing="1" w:line="264" w:lineRule="auto"/>
        <w:ind w:left="1080"/>
        <w:rPr>
          <w:rFonts w:ascii="Constantia" w:eastAsia="Times New Roman" w:hAnsi="Constantia" w:cs="Times New Roman"/>
          <w:kern w:val="0"/>
          <w:sz w:val="22"/>
          <w:szCs w:val="22"/>
          <w14:ligatures w14:val="none"/>
        </w:rPr>
      </w:pPr>
      <w:r w:rsidRPr="009D48DE">
        <w:rPr>
          <w:rFonts w:ascii="Constantia" w:eastAsia="Times New Roman" w:hAnsi="Constantia" w:cs="Times New Roman"/>
          <w:color w:val="585858"/>
          <w:kern w:val="0"/>
          <w:sz w:val="22"/>
          <w:szCs w:val="22"/>
          <w14:ligatures w14:val="none"/>
        </w:rPr>
        <w:t>Findings:</w:t>
      </w:r>
      <w:r w:rsidRPr="009D48DE">
        <w:rPr>
          <w:rFonts w:ascii="Constantia" w:eastAsia="Times New Roman" w:hAnsi="Constantia" w:cs="Times New Roman"/>
          <w:color w:val="585858"/>
          <w:kern w:val="0"/>
          <w:sz w:val="22"/>
          <w:szCs w:val="22"/>
          <w14:ligatures w14:val="none"/>
        </w:rPr>
        <w:br/>
        <w:t>- Qwen-qwq-32B: Delivered the best performance, producing fluent, accurate Arabic outputs across all tasks. Its larger parameter size enabled superior handling of complex tasks like question generation.</w:t>
      </w:r>
      <w:r w:rsidRPr="009D48DE">
        <w:rPr>
          <w:rFonts w:ascii="Constantia" w:eastAsia="Times New Roman" w:hAnsi="Constantia" w:cs="Times New Roman"/>
          <w:color w:val="585858"/>
          <w:kern w:val="0"/>
          <w:sz w:val="22"/>
          <w:szCs w:val="22"/>
          <w14:ligatures w14:val="none"/>
        </w:rPr>
        <w:br/>
        <w:t>- Llama 4 Scout 17B 16E and Maverick 17B 128E: Both excelled in fluency and speed, with Maverick slightly faster due to its optimized architecture. Ideal for real-time applications.</w:t>
      </w:r>
    </w:p>
    <w:p w14:paraId="71950891" w14:textId="77777777" w:rsidR="009D48DE" w:rsidRPr="009D48DE" w:rsidRDefault="009D48DE" w:rsidP="009D48DE">
      <w:pPr>
        <w:numPr>
          <w:ilvl w:val="0"/>
          <w:numId w:val="21"/>
        </w:numPr>
        <w:spacing w:before="120" w:beforeAutospacing="1" w:after="0" w:afterAutospacing="1" w:line="264" w:lineRule="auto"/>
        <w:rPr>
          <w:rFonts w:ascii="Constantia" w:eastAsia="Times New Roman" w:hAnsi="Constantia" w:cs="Times New Roman"/>
          <w:kern w:val="0"/>
          <w:sz w:val="22"/>
          <w:szCs w:val="22"/>
          <w14:ligatures w14:val="none"/>
        </w:rPr>
      </w:pPr>
      <w:proofErr w:type="spellStart"/>
      <w:r w:rsidRPr="009D48DE">
        <w:rPr>
          <w:rFonts w:ascii="Constantia" w:eastAsia="Times New Roman" w:hAnsi="Constantia" w:cs="Times New Roman"/>
          <w:b/>
          <w:bCs/>
          <w:kern w:val="0"/>
          <w:sz w:val="22"/>
          <w:szCs w:val="22"/>
          <w14:ligatures w14:val="none"/>
        </w:rPr>
        <w:t>FastWhisper</w:t>
      </w:r>
      <w:proofErr w:type="spellEnd"/>
      <w:r w:rsidRPr="009D48DE">
        <w:rPr>
          <w:rFonts w:ascii="Constantia" w:eastAsia="Times New Roman" w:hAnsi="Constantia" w:cs="Times New Roman"/>
          <w:kern w:val="0"/>
          <w:sz w:val="22"/>
          <w:szCs w:val="22"/>
          <w14:ligatures w14:val="none"/>
        </w:rPr>
        <w:t xml:space="preserve">: Optimized speech recognition implementation </w:t>
      </w:r>
    </w:p>
    <w:p w14:paraId="7D7687FA" w14:textId="77777777" w:rsidR="009D48DE" w:rsidRPr="009D48DE" w:rsidRDefault="009D48DE" w:rsidP="009D48DE">
      <w:pPr>
        <w:numPr>
          <w:ilvl w:val="1"/>
          <w:numId w:val="2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Advantages: Improved segmentation over original Whisper</w:t>
      </w:r>
    </w:p>
    <w:p w14:paraId="474B71D7" w14:textId="77777777" w:rsidR="009D48DE" w:rsidRPr="009D48DE" w:rsidRDefault="009D48DE" w:rsidP="009D48DE">
      <w:pPr>
        <w:numPr>
          <w:ilvl w:val="1"/>
          <w:numId w:val="2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lastRenderedPageBreak/>
        <w:t>Integration: Custom timestamp processing and Arabic language support</w:t>
      </w:r>
    </w:p>
    <w:p w14:paraId="345B0DDD" w14:textId="77777777" w:rsidR="009D48DE" w:rsidRPr="009D48DE" w:rsidRDefault="009D48DE" w:rsidP="009D48DE">
      <w:pPr>
        <w:numPr>
          <w:ilvl w:val="1"/>
          <w:numId w:val="2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Enhancement: Added noise reduction and quality validation layers</w:t>
      </w:r>
    </w:p>
    <w:tbl>
      <w:tblPr>
        <w:tblW w:w="11196" w:type="dxa"/>
        <w:tblInd w:w="-6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92"/>
        <w:gridCol w:w="3528"/>
        <w:gridCol w:w="3264"/>
        <w:gridCol w:w="2112"/>
      </w:tblGrid>
      <w:tr w:rsidR="009D48DE" w:rsidRPr="009D48DE" w14:paraId="3FD9BC73" w14:textId="77777777" w:rsidTr="00E57CC8">
        <w:trPr>
          <w:trHeight w:val="506"/>
        </w:trPr>
        <w:tc>
          <w:tcPr>
            <w:tcW w:w="2292" w:type="dxa"/>
          </w:tcPr>
          <w:p w14:paraId="242F9913" w14:textId="77777777" w:rsidR="009D48DE" w:rsidRPr="009D48DE" w:rsidRDefault="009D48DE" w:rsidP="009D48DE">
            <w:pPr>
              <w:spacing w:before="120" w:after="200" w:line="252" w:lineRule="exact"/>
              <w:ind w:left="523"/>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Model</w:t>
            </w:r>
          </w:p>
        </w:tc>
        <w:tc>
          <w:tcPr>
            <w:tcW w:w="3528" w:type="dxa"/>
          </w:tcPr>
          <w:p w14:paraId="511033CF" w14:textId="77777777" w:rsidR="009D48DE" w:rsidRPr="009D48DE" w:rsidRDefault="009D48DE" w:rsidP="009D48DE">
            <w:pPr>
              <w:spacing w:before="120" w:after="200" w:line="252" w:lineRule="exact"/>
              <w:ind w:left="679"/>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kern w:val="0"/>
                <w14:ligatures w14:val="none"/>
              </w:rPr>
              <w:t xml:space="preserve">Key </w:t>
            </w:r>
            <w:r w:rsidRPr="009D48DE">
              <w:rPr>
                <w:rFonts w:ascii="Times New Roman" w:eastAsia="Times New Roman" w:hAnsi="Times New Roman" w:cs="Times New Roman"/>
                <w:b/>
                <w:color w:val="585858"/>
                <w:spacing w:val="-2"/>
                <w:kern w:val="0"/>
                <w14:ligatures w14:val="none"/>
              </w:rPr>
              <w:t>Features</w:t>
            </w:r>
          </w:p>
        </w:tc>
        <w:tc>
          <w:tcPr>
            <w:tcW w:w="3264" w:type="dxa"/>
          </w:tcPr>
          <w:p w14:paraId="75A07818" w14:textId="77777777" w:rsidR="009D48DE" w:rsidRPr="009D48DE" w:rsidRDefault="009D48DE" w:rsidP="009D48DE">
            <w:pPr>
              <w:spacing w:before="120" w:after="200" w:line="252" w:lineRule="exact"/>
              <w:ind w:left="11"/>
              <w:jc w:val="center"/>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Limitations</w:t>
            </w:r>
          </w:p>
        </w:tc>
        <w:tc>
          <w:tcPr>
            <w:tcW w:w="2112" w:type="dxa"/>
          </w:tcPr>
          <w:p w14:paraId="282C2024" w14:textId="77777777" w:rsidR="009D48DE" w:rsidRPr="009D48DE" w:rsidRDefault="009D48DE" w:rsidP="009D48DE">
            <w:pPr>
              <w:spacing w:before="120" w:after="200" w:line="254" w:lineRule="exact"/>
              <w:ind w:left="444" w:right="198" w:hanging="154"/>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Approval Status</w:t>
            </w:r>
          </w:p>
        </w:tc>
      </w:tr>
      <w:tr w:rsidR="009D48DE" w:rsidRPr="009D48DE" w14:paraId="60414ABB" w14:textId="77777777" w:rsidTr="00E57CC8">
        <w:trPr>
          <w:trHeight w:val="1010"/>
        </w:trPr>
        <w:tc>
          <w:tcPr>
            <w:tcW w:w="2292" w:type="dxa"/>
          </w:tcPr>
          <w:p w14:paraId="1F1F6A89" w14:textId="77777777" w:rsidR="009D48DE" w:rsidRPr="009D48DE" w:rsidRDefault="009D48DE" w:rsidP="009D48DE">
            <w:pPr>
              <w:spacing w:before="120" w:after="200" w:line="250" w:lineRule="exact"/>
              <w:ind w:left="107"/>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kern w:val="0"/>
                <w14:ligatures w14:val="none"/>
              </w:rPr>
              <w:t>Google</w:t>
            </w:r>
            <w:r w:rsidRPr="009D48DE">
              <w:rPr>
                <w:rFonts w:ascii="Times New Roman" w:eastAsia="Times New Roman" w:hAnsi="Times New Roman" w:cs="Times New Roman"/>
                <w:b/>
                <w:color w:val="585858"/>
                <w:spacing w:val="-3"/>
                <w:kern w:val="0"/>
                <w14:ligatures w14:val="none"/>
              </w:rPr>
              <w:t xml:space="preserve"> </w:t>
            </w:r>
            <w:r w:rsidRPr="009D48DE">
              <w:rPr>
                <w:rFonts w:ascii="Times New Roman" w:eastAsia="Times New Roman" w:hAnsi="Times New Roman" w:cs="Times New Roman"/>
                <w:b/>
                <w:color w:val="585858"/>
                <w:spacing w:val="-5"/>
                <w:kern w:val="0"/>
                <w14:ligatures w14:val="none"/>
              </w:rPr>
              <w:t>STT</w:t>
            </w:r>
          </w:p>
        </w:tc>
        <w:tc>
          <w:tcPr>
            <w:tcW w:w="3528" w:type="dxa"/>
          </w:tcPr>
          <w:p w14:paraId="1346CCAF" w14:textId="77777777" w:rsidR="009D48DE" w:rsidRPr="009D48DE" w:rsidRDefault="009D48DE" w:rsidP="009D48DE">
            <w:pPr>
              <w:numPr>
                <w:ilvl w:val="0"/>
                <w:numId w:val="24"/>
              </w:numPr>
              <w:tabs>
                <w:tab w:val="left" w:pos="234"/>
              </w:tabs>
              <w:spacing w:before="120" w:after="0" w:line="250"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Highly</w:t>
            </w:r>
            <w:r w:rsidRPr="009D48DE">
              <w:rPr>
                <w:rFonts w:ascii="Times New Roman" w:eastAsia="Times New Roman" w:hAnsi="Times New Roman" w:cs="Times New Roman"/>
                <w:color w:val="585858"/>
                <w:spacing w:val="-2"/>
                <w:kern w:val="0"/>
                <w14:ligatures w14:val="none"/>
              </w:rPr>
              <w:t xml:space="preserve"> accurate</w:t>
            </w:r>
          </w:p>
          <w:p w14:paraId="1E2710EB" w14:textId="77777777" w:rsidR="009D48DE" w:rsidRPr="009D48DE" w:rsidRDefault="009D48DE" w:rsidP="009D48DE">
            <w:pPr>
              <w:numPr>
                <w:ilvl w:val="0"/>
                <w:numId w:val="24"/>
              </w:numPr>
              <w:tabs>
                <w:tab w:val="left" w:pos="234"/>
              </w:tabs>
              <w:spacing w:before="1" w:after="0" w:line="240" w:lineRule="auto"/>
              <w:ind w:right="197"/>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Handles</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accents</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&amp;</w:t>
            </w:r>
            <w:r w:rsidRPr="009D48DE">
              <w:rPr>
                <w:rFonts w:ascii="Times New Roman" w:eastAsia="Times New Roman" w:hAnsi="Times New Roman" w:cs="Times New Roman"/>
                <w:color w:val="585858"/>
                <w:spacing w:val="-12"/>
                <w:kern w:val="0"/>
                <w14:ligatures w14:val="none"/>
              </w:rPr>
              <w:t xml:space="preserve"> </w:t>
            </w:r>
            <w:r w:rsidRPr="009D48DE">
              <w:rPr>
                <w:rFonts w:ascii="Times New Roman" w:eastAsia="Times New Roman" w:hAnsi="Times New Roman" w:cs="Times New Roman"/>
                <w:color w:val="585858"/>
                <w:kern w:val="0"/>
                <w14:ligatures w14:val="none"/>
              </w:rPr>
              <w:t xml:space="preserve">noise </w:t>
            </w:r>
            <w:r w:rsidRPr="009D48DE">
              <w:rPr>
                <w:rFonts w:ascii="Times New Roman" w:eastAsia="Times New Roman" w:hAnsi="Times New Roman" w:cs="Times New Roman"/>
                <w:color w:val="585858"/>
                <w:spacing w:val="-4"/>
                <w:kern w:val="0"/>
                <w14:ligatures w14:val="none"/>
              </w:rPr>
              <w:t>well</w:t>
            </w:r>
          </w:p>
          <w:p w14:paraId="5BC0DBD0" w14:textId="77777777" w:rsidR="009D48DE" w:rsidRPr="009D48DE" w:rsidRDefault="009D48DE" w:rsidP="009D48DE">
            <w:pPr>
              <w:numPr>
                <w:ilvl w:val="0"/>
                <w:numId w:val="24"/>
              </w:numPr>
              <w:tabs>
                <w:tab w:val="left" w:pos="234"/>
              </w:tabs>
              <w:spacing w:before="120" w:after="0" w:line="234"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Real-time</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spacing w:val="-2"/>
                <w:kern w:val="0"/>
                <w14:ligatures w14:val="none"/>
              </w:rPr>
              <w:t>streaming</w:t>
            </w:r>
          </w:p>
        </w:tc>
        <w:tc>
          <w:tcPr>
            <w:tcW w:w="3264" w:type="dxa"/>
          </w:tcPr>
          <w:p w14:paraId="10BDAF9B" w14:textId="77777777" w:rsidR="009D48DE" w:rsidRPr="009D48DE" w:rsidRDefault="009D48DE" w:rsidP="009D48DE">
            <w:pPr>
              <w:numPr>
                <w:ilvl w:val="0"/>
                <w:numId w:val="25"/>
              </w:numPr>
              <w:tabs>
                <w:tab w:val="left" w:pos="234"/>
              </w:tabs>
              <w:spacing w:before="120" w:after="0" w:line="250"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Requires</w:t>
            </w:r>
            <w:r w:rsidRPr="009D48DE">
              <w:rPr>
                <w:rFonts w:ascii="Times New Roman" w:eastAsia="Times New Roman" w:hAnsi="Times New Roman" w:cs="Times New Roman"/>
                <w:color w:val="585858"/>
                <w:spacing w:val="-2"/>
                <w:kern w:val="0"/>
                <w14:ligatures w14:val="none"/>
              </w:rPr>
              <w:t xml:space="preserve"> internet</w:t>
            </w:r>
          </w:p>
          <w:p w14:paraId="58067625" w14:textId="77777777" w:rsidR="009D48DE" w:rsidRPr="009D48DE" w:rsidRDefault="009D48DE" w:rsidP="009D48DE">
            <w:pPr>
              <w:numPr>
                <w:ilvl w:val="0"/>
                <w:numId w:val="25"/>
              </w:numPr>
              <w:tabs>
                <w:tab w:val="left" w:pos="234"/>
              </w:tabs>
              <w:spacing w:before="1" w:after="0" w:line="252"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 xml:space="preserve">Paid </w:t>
            </w:r>
            <w:r w:rsidRPr="009D48DE">
              <w:rPr>
                <w:rFonts w:ascii="Times New Roman" w:eastAsia="Times New Roman" w:hAnsi="Times New Roman" w:cs="Times New Roman"/>
                <w:color w:val="585858"/>
                <w:spacing w:val="-5"/>
                <w:kern w:val="0"/>
                <w14:ligatures w14:val="none"/>
              </w:rPr>
              <w:t>API</w:t>
            </w:r>
          </w:p>
          <w:p w14:paraId="0AEF430F" w14:textId="77777777" w:rsidR="009D48DE" w:rsidRPr="009D48DE" w:rsidRDefault="009D48DE" w:rsidP="009D48DE">
            <w:pPr>
              <w:numPr>
                <w:ilvl w:val="0"/>
                <w:numId w:val="25"/>
              </w:numPr>
              <w:tabs>
                <w:tab w:val="left" w:pos="234"/>
              </w:tabs>
              <w:spacing w:before="120" w:after="0" w:line="252" w:lineRule="exact"/>
              <w:ind w:right="802"/>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Not</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suitable</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for</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 xml:space="preserve">high-volume </w:t>
            </w:r>
            <w:r w:rsidRPr="009D48DE">
              <w:rPr>
                <w:rFonts w:ascii="Times New Roman" w:eastAsia="Times New Roman" w:hAnsi="Times New Roman" w:cs="Times New Roman"/>
                <w:color w:val="585858"/>
                <w:spacing w:val="-2"/>
                <w:kern w:val="0"/>
                <w14:ligatures w14:val="none"/>
              </w:rPr>
              <w:t>projects</w:t>
            </w:r>
          </w:p>
        </w:tc>
        <w:tc>
          <w:tcPr>
            <w:tcW w:w="2112" w:type="dxa"/>
          </w:tcPr>
          <w:p w14:paraId="17EC5338" w14:textId="77777777" w:rsidR="009D48DE" w:rsidRPr="009D48DE" w:rsidRDefault="009D48DE" w:rsidP="009D48DE">
            <w:pPr>
              <w:spacing w:before="120" w:after="200" w:line="242" w:lineRule="auto"/>
              <w:ind w:left="108" w:right="198"/>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4"/>
                <w:kern w:val="0"/>
                <w14:ligatures w14:val="none"/>
              </w:rPr>
              <w:t xml:space="preserve">Not </w:t>
            </w:r>
            <w:r w:rsidRPr="009D48DE">
              <w:rPr>
                <w:rFonts w:ascii="Times New Roman" w:eastAsia="Times New Roman" w:hAnsi="Times New Roman" w:cs="Times New Roman"/>
                <w:color w:val="585858"/>
                <w:spacing w:val="-2"/>
                <w:kern w:val="0"/>
                <w14:ligatures w14:val="none"/>
              </w:rPr>
              <w:t>Approved</w:t>
            </w:r>
          </w:p>
        </w:tc>
      </w:tr>
      <w:tr w:rsidR="009D48DE" w:rsidRPr="009D48DE" w14:paraId="6AC93059" w14:textId="77777777" w:rsidTr="00E57CC8">
        <w:trPr>
          <w:trHeight w:val="1012"/>
        </w:trPr>
        <w:tc>
          <w:tcPr>
            <w:tcW w:w="2292" w:type="dxa"/>
          </w:tcPr>
          <w:p w14:paraId="43DCDB66" w14:textId="77777777" w:rsidR="009D48DE" w:rsidRPr="009D48DE" w:rsidRDefault="009D48DE" w:rsidP="009D48DE">
            <w:pPr>
              <w:spacing w:before="120" w:after="200" w:line="251" w:lineRule="exact"/>
              <w:ind w:left="107"/>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kern w:val="0"/>
                <w14:ligatures w14:val="none"/>
              </w:rPr>
              <w:t>Coqui</w:t>
            </w:r>
            <w:r w:rsidRPr="009D48DE">
              <w:rPr>
                <w:rFonts w:ascii="Times New Roman" w:eastAsia="Times New Roman" w:hAnsi="Times New Roman" w:cs="Times New Roman"/>
                <w:b/>
                <w:color w:val="585858"/>
                <w:spacing w:val="-2"/>
                <w:kern w:val="0"/>
                <w14:ligatures w14:val="none"/>
              </w:rPr>
              <w:t xml:space="preserve"> </w:t>
            </w:r>
            <w:r w:rsidRPr="009D48DE">
              <w:rPr>
                <w:rFonts w:ascii="Times New Roman" w:eastAsia="Times New Roman" w:hAnsi="Times New Roman" w:cs="Times New Roman"/>
                <w:b/>
                <w:color w:val="585858"/>
                <w:spacing w:val="-5"/>
                <w:kern w:val="0"/>
                <w14:ligatures w14:val="none"/>
              </w:rPr>
              <w:t>STT</w:t>
            </w:r>
          </w:p>
        </w:tc>
        <w:tc>
          <w:tcPr>
            <w:tcW w:w="3528" w:type="dxa"/>
          </w:tcPr>
          <w:p w14:paraId="0AD9AE60" w14:textId="77777777" w:rsidR="009D48DE" w:rsidRPr="009D48DE" w:rsidRDefault="009D48DE" w:rsidP="009D48DE">
            <w:pPr>
              <w:numPr>
                <w:ilvl w:val="0"/>
                <w:numId w:val="26"/>
              </w:numPr>
              <w:tabs>
                <w:tab w:val="left" w:pos="234"/>
              </w:tabs>
              <w:spacing w:before="120" w:after="0" w:line="251"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Lightweight</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spacing w:val="-4"/>
                <w:kern w:val="0"/>
                <w14:ligatures w14:val="none"/>
              </w:rPr>
              <w:t>fast</w:t>
            </w:r>
          </w:p>
          <w:p w14:paraId="5C0355F1" w14:textId="77777777" w:rsidR="009D48DE" w:rsidRPr="009D48DE" w:rsidRDefault="009D48DE" w:rsidP="009D48DE">
            <w:pPr>
              <w:numPr>
                <w:ilvl w:val="0"/>
                <w:numId w:val="26"/>
              </w:numPr>
              <w:tabs>
                <w:tab w:val="left" w:pos="289"/>
              </w:tabs>
              <w:spacing w:before="120" w:after="0" w:line="240" w:lineRule="auto"/>
              <w:ind w:right="824" w:firstLine="55"/>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Easy</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kern w:val="0"/>
                <w14:ligatures w14:val="none"/>
              </w:rPr>
              <w:t>to</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train</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 xml:space="preserve">and </w:t>
            </w:r>
            <w:r w:rsidRPr="009D48DE">
              <w:rPr>
                <w:rFonts w:ascii="Times New Roman" w:eastAsia="Times New Roman" w:hAnsi="Times New Roman" w:cs="Times New Roman"/>
                <w:color w:val="585858"/>
                <w:spacing w:val="-2"/>
                <w:kern w:val="0"/>
                <w14:ligatures w14:val="none"/>
              </w:rPr>
              <w:t>customize</w:t>
            </w:r>
          </w:p>
          <w:p w14:paraId="0704D9D1" w14:textId="77777777" w:rsidR="009D48DE" w:rsidRPr="009D48DE" w:rsidRDefault="009D48DE" w:rsidP="009D48DE">
            <w:pPr>
              <w:numPr>
                <w:ilvl w:val="0"/>
                <w:numId w:val="26"/>
              </w:numPr>
              <w:tabs>
                <w:tab w:val="left" w:pos="234"/>
              </w:tabs>
              <w:spacing w:before="120" w:after="0" w:line="236"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Works</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spacing w:val="-2"/>
                <w:kern w:val="0"/>
                <w14:ligatures w14:val="none"/>
              </w:rPr>
              <w:t>offline</w:t>
            </w:r>
          </w:p>
        </w:tc>
        <w:tc>
          <w:tcPr>
            <w:tcW w:w="3264" w:type="dxa"/>
          </w:tcPr>
          <w:p w14:paraId="6024E38B" w14:textId="77777777" w:rsidR="009D48DE" w:rsidRPr="009D48DE" w:rsidRDefault="009D48DE" w:rsidP="009D48DE">
            <w:pPr>
              <w:numPr>
                <w:ilvl w:val="0"/>
                <w:numId w:val="27"/>
              </w:numPr>
              <w:tabs>
                <w:tab w:val="left" w:pos="234"/>
              </w:tabs>
              <w:spacing w:before="120" w:after="0" w:line="240" w:lineRule="auto"/>
              <w:ind w:right="547"/>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Low</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accuracy</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in</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 xml:space="preserve">noisy/complex </w:t>
            </w:r>
            <w:r w:rsidRPr="009D48DE">
              <w:rPr>
                <w:rFonts w:ascii="Times New Roman" w:eastAsia="Times New Roman" w:hAnsi="Times New Roman" w:cs="Times New Roman"/>
                <w:color w:val="585858"/>
                <w:spacing w:val="-2"/>
                <w:kern w:val="0"/>
                <w14:ligatures w14:val="none"/>
              </w:rPr>
              <w:t>settings</w:t>
            </w:r>
          </w:p>
          <w:p w14:paraId="023A2351" w14:textId="77777777" w:rsidR="009D48DE" w:rsidRPr="009D48DE" w:rsidRDefault="009D48DE" w:rsidP="009D48DE">
            <w:pPr>
              <w:numPr>
                <w:ilvl w:val="0"/>
                <w:numId w:val="27"/>
              </w:numPr>
              <w:tabs>
                <w:tab w:val="left" w:pos="234"/>
              </w:tabs>
              <w:spacing w:before="120" w:after="0" w:line="252" w:lineRule="exact"/>
              <w:ind w:right="73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No proper punctuation or timestamps</w:t>
            </w:r>
            <w:r w:rsidRPr="009D48DE">
              <w:rPr>
                <w:rFonts w:ascii="Times New Roman" w:eastAsia="Times New Roman" w:hAnsi="Times New Roman" w:cs="Times New Roman"/>
                <w:color w:val="585858"/>
                <w:spacing w:val="-8"/>
                <w:kern w:val="0"/>
                <w14:ligatures w14:val="none"/>
              </w:rPr>
              <w:t xml:space="preserve"> </w:t>
            </w:r>
            <w:r w:rsidRPr="009D48DE">
              <w:rPr>
                <w:rFonts w:ascii="Times New Roman" w:eastAsia="Times New Roman" w:hAnsi="Times New Roman" w:cs="Times New Roman"/>
                <w:color w:val="585858"/>
                <w:kern w:val="0"/>
                <w14:ligatures w14:val="none"/>
              </w:rPr>
              <w:t>-</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kern w:val="0"/>
                <w14:ligatures w14:val="none"/>
              </w:rPr>
              <w:t>No</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real-time</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kern w:val="0"/>
                <w14:ligatures w14:val="none"/>
              </w:rPr>
              <w:t>sync</w:t>
            </w:r>
          </w:p>
        </w:tc>
        <w:tc>
          <w:tcPr>
            <w:tcW w:w="2112" w:type="dxa"/>
          </w:tcPr>
          <w:p w14:paraId="0B698969" w14:textId="77777777" w:rsidR="009D48DE" w:rsidRPr="009D48DE" w:rsidRDefault="009D48DE" w:rsidP="009D48DE">
            <w:pPr>
              <w:spacing w:before="120" w:after="200" w:line="264" w:lineRule="auto"/>
              <w:ind w:left="108" w:right="198"/>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4"/>
                <w:kern w:val="0"/>
                <w14:ligatures w14:val="none"/>
              </w:rPr>
              <w:t xml:space="preserve">Not </w:t>
            </w:r>
            <w:r w:rsidRPr="009D48DE">
              <w:rPr>
                <w:rFonts w:ascii="Times New Roman" w:eastAsia="Times New Roman" w:hAnsi="Times New Roman" w:cs="Times New Roman"/>
                <w:color w:val="585858"/>
                <w:spacing w:val="-2"/>
                <w:kern w:val="0"/>
                <w14:ligatures w14:val="none"/>
              </w:rPr>
              <w:t>Approved</w:t>
            </w:r>
          </w:p>
        </w:tc>
      </w:tr>
      <w:tr w:rsidR="009D48DE" w:rsidRPr="009D48DE" w14:paraId="33ADF7D4" w14:textId="77777777" w:rsidTr="00E57CC8">
        <w:trPr>
          <w:trHeight w:val="1010"/>
        </w:trPr>
        <w:tc>
          <w:tcPr>
            <w:tcW w:w="2292" w:type="dxa"/>
          </w:tcPr>
          <w:p w14:paraId="4350C7CD" w14:textId="77777777" w:rsidR="009D48DE" w:rsidRPr="009D48DE" w:rsidRDefault="009D48DE" w:rsidP="009D48DE">
            <w:pPr>
              <w:spacing w:before="120" w:after="200" w:line="251" w:lineRule="exact"/>
              <w:ind w:left="107"/>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kern w:val="0"/>
                <w14:ligatures w14:val="none"/>
              </w:rPr>
              <w:t>Wav2Vec</w:t>
            </w:r>
            <w:r w:rsidRPr="009D48DE">
              <w:rPr>
                <w:rFonts w:ascii="Times New Roman" w:eastAsia="Times New Roman" w:hAnsi="Times New Roman" w:cs="Times New Roman"/>
                <w:b/>
                <w:color w:val="585858"/>
                <w:spacing w:val="-2"/>
                <w:kern w:val="0"/>
                <w14:ligatures w14:val="none"/>
              </w:rPr>
              <w:t xml:space="preserve"> </w:t>
            </w:r>
            <w:r w:rsidRPr="009D48DE">
              <w:rPr>
                <w:rFonts w:ascii="Times New Roman" w:eastAsia="Times New Roman" w:hAnsi="Times New Roman" w:cs="Times New Roman"/>
                <w:b/>
                <w:color w:val="585858"/>
                <w:spacing w:val="-5"/>
                <w:kern w:val="0"/>
                <w14:ligatures w14:val="none"/>
              </w:rPr>
              <w:t>2.0</w:t>
            </w:r>
          </w:p>
        </w:tc>
        <w:tc>
          <w:tcPr>
            <w:tcW w:w="3528" w:type="dxa"/>
          </w:tcPr>
          <w:p w14:paraId="0D0DC962" w14:textId="77777777" w:rsidR="009D48DE" w:rsidRPr="009D48DE" w:rsidRDefault="009D48DE" w:rsidP="009D48DE">
            <w:pPr>
              <w:numPr>
                <w:ilvl w:val="0"/>
                <w:numId w:val="28"/>
              </w:numPr>
              <w:tabs>
                <w:tab w:val="left" w:pos="234"/>
              </w:tabs>
              <w:spacing w:before="120" w:after="0" w:line="251"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Offline</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spacing w:val="-5"/>
                <w:kern w:val="0"/>
                <w14:ligatures w14:val="none"/>
              </w:rPr>
              <w:t>use</w:t>
            </w:r>
          </w:p>
          <w:p w14:paraId="64F37A22" w14:textId="77777777" w:rsidR="009D48DE" w:rsidRPr="009D48DE" w:rsidRDefault="009D48DE" w:rsidP="009D48DE">
            <w:pPr>
              <w:numPr>
                <w:ilvl w:val="0"/>
                <w:numId w:val="28"/>
              </w:numPr>
              <w:tabs>
                <w:tab w:val="left" w:pos="234"/>
              </w:tabs>
              <w:spacing w:before="120" w:after="0" w:line="240" w:lineRule="auto"/>
              <w:ind w:right="425"/>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High</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accuracy</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if</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 xml:space="preserve">fine- </w:t>
            </w:r>
            <w:r w:rsidRPr="009D48DE">
              <w:rPr>
                <w:rFonts w:ascii="Times New Roman" w:eastAsia="Times New Roman" w:hAnsi="Times New Roman" w:cs="Times New Roman"/>
                <w:color w:val="585858"/>
                <w:spacing w:val="-2"/>
                <w:kern w:val="0"/>
                <w14:ligatures w14:val="none"/>
              </w:rPr>
              <w:t>tuned</w:t>
            </w:r>
          </w:p>
          <w:p w14:paraId="6BA159C5" w14:textId="77777777" w:rsidR="009D48DE" w:rsidRPr="009D48DE" w:rsidRDefault="009D48DE" w:rsidP="009D48DE">
            <w:pPr>
              <w:numPr>
                <w:ilvl w:val="0"/>
                <w:numId w:val="28"/>
              </w:numPr>
              <w:tabs>
                <w:tab w:val="left" w:pos="289"/>
              </w:tabs>
              <w:spacing w:before="120" w:after="0" w:line="233" w:lineRule="exact"/>
              <w:ind w:left="289"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Good</w:t>
            </w:r>
            <w:r w:rsidRPr="009D48DE">
              <w:rPr>
                <w:rFonts w:ascii="Times New Roman" w:eastAsia="Times New Roman" w:hAnsi="Times New Roman" w:cs="Times New Roman"/>
                <w:color w:val="585858"/>
                <w:spacing w:val="-3"/>
                <w:kern w:val="0"/>
                <w14:ligatures w14:val="none"/>
              </w:rPr>
              <w:t xml:space="preserve"> </w:t>
            </w:r>
            <w:r w:rsidRPr="009D48DE">
              <w:rPr>
                <w:rFonts w:ascii="Times New Roman" w:eastAsia="Times New Roman" w:hAnsi="Times New Roman" w:cs="Times New Roman"/>
                <w:color w:val="585858"/>
                <w:kern w:val="0"/>
                <w14:ligatures w14:val="none"/>
              </w:rPr>
              <w:t>for</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spacing w:val="-2"/>
                <w:kern w:val="0"/>
                <w14:ligatures w14:val="none"/>
              </w:rPr>
              <w:t>English</w:t>
            </w:r>
          </w:p>
        </w:tc>
        <w:tc>
          <w:tcPr>
            <w:tcW w:w="3264" w:type="dxa"/>
          </w:tcPr>
          <w:p w14:paraId="27FDB83B" w14:textId="77777777" w:rsidR="009D48DE" w:rsidRPr="009D48DE" w:rsidRDefault="009D48DE" w:rsidP="009D48DE">
            <w:pPr>
              <w:numPr>
                <w:ilvl w:val="0"/>
                <w:numId w:val="29"/>
              </w:numPr>
              <w:tabs>
                <w:tab w:val="left" w:pos="234"/>
              </w:tabs>
              <w:spacing w:before="120" w:after="0" w:line="251"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No</w:t>
            </w:r>
            <w:r w:rsidRPr="009D48DE">
              <w:rPr>
                <w:rFonts w:ascii="Times New Roman" w:eastAsia="Times New Roman" w:hAnsi="Times New Roman" w:cs="Times New Roman"/>
                <w:color w:val="585858"/>
                <w:spacing w:val="-2"/>
                <w:kern w:val="0"/>
                <w14:ligatures w14:val="none"/>
              </w:rPr>
              <w:t xml:space="preserve"> timestamps</w:t>
            </w:r>
          </w:p>
          <w:p w14:paraId="4B916502" w14:textId="77777777" w:rsidR="009D48DE" w:rsidRPr="009D48DE" w:rsidRDefault="009D48DE" w:rsidP="009D48DE">
            <w:pPr>
              <w:numPr>
                <w:ilvl w:val="0"/>
                <w:numId w:val="29"/>
              </w:numPr>
              <w:tabs>
                <w:tab w:val="left" w:pos="234"/>
              </w:tabs>
              <w:spacing w:before="120" w:after="0" w:line="252"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No</w:t>
            </w:r>
            <w:r w:rsidRPr="009D48DE">
              <w:rPr>
                <w:rFonts w:ascii="Times New Roman" w:eastAsia="Times New Roman" w:hAnsi="Times New Roman" w:cs="Times New Roman"/>
                <w:color w:val="585858"/>
                <w:spacing w:val="-2"/>
                <w:kern w:val="0"/>
                <w14:ligatures w14:val="none"/>
              </w:rPr>
              <w:t xml:space="preserve"> punctuation</w:t>
            </w:r>
          </w:p>
          <w:p w14:paraId="23DCD2B3" w14:textId="77777777" w:rsidR="009D48DE" w:rsidRPr="009D48DE" w:rsidRDefault="009D48DE" w:rsidP="009D48DE">
            <w:pPr>
              <w:numPr>
                <w:ilvl w:val="0"/>
                <w:numId w:val="29"/>
              </w:numPr>
              <w:tabs>
                <w:tab w:val="left" w:pos="234"/>
              </w:tabs>
              <w:spacing w:before="1" w:after="0" w:line="240" w:lineRule="auto"/>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No</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kern w:val="0"/>
                <w14:ligatures w14:val="none"/>
              </w:rPr>
              <w:t>multilingual</w:t>
            </w:r>
            <w:r w:rsidRPr="009D48DE">
              <w:rPr>
                <w:rFonts w:ascii="Times New Roman" w:eastAsia="Times New Roman" w:hAnsi="Times New Roman" w:cs="Times New Roman"/>
                <w:color w:val="585858"/>
                <w:spacing w:val="-5"/>
                <w:kern w:val="0"/>
                <w14:ligatures w14:val="none"/>
              </w:rPr>
              <w:t xml:space="preserve"> </w:t>
            </w:r>
            <w:r w:rsidRPr="009D48DE">
              <w:rPr>
                <w:rFonts w:ascii="Times New Roman" w:eastAsia="Times New Roman" w:hAnsi="Times New Roman" w:cs="Times New Roman"/>
                <w:color w:val="585858"/>
                <w:spacing w:val="-2"/>
                <w:kern w:val="0"/>
                <w14:ligatures w14:val="none"/>
              </w:rPr>
              <w:t>support</w:t>
            </w:r>
          </w:p>
        </w:tc>
        <w:tc>
          <w:tcPr>
            <w:tcW w:w="2112" w:type="dxa"/>
          </w:tcPr>
          <w:p w14:paraId="698BCFC0" w14:textId="77777777" w:rsidR="009D48DE" w:rsidRPr="009D48DE" w:rsidRDefault="009D48DE" w:rsidP="009D48DE">
            <w:pPr>
              <w:spacing w:before="120" w:after="200" w:line="264" w:lineRule="auto"/>
              <w:ind w:left="108" w:right="198"/>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4"/>
                <w:kern w:val="0"/>
                <w14:ligatures w14:val="none"/>
              </w:rPr>
              <w:t xml:space="preserve">Not </w:t>
            </w:r>
            <w:r w:rsidRPr="009D48DE">
              <w:rPr>
                <w:rFonts w:ascii="Times New Roman" w:eastAsia="Times New Roman" w:hAnsi="Times New Roman" w:cs="Times New Roman"/>
                <w:color w:val="585858"/>
                <w:spacing w:val="-2"/>
                <w:kern w:val="0"/>
                <w14:ligatures w14:val="none"/>
              </w:rPr>
              <w:t>Approved</w:t>
            </w:r>
          </w:p>
        </w:tc>
      </w:tr>
      <w:tr w:rsidR="009D48DE" w:rsidRPr="009D48DE" w14:paraId="63E4BEE8" w14:textId="77777777" w:rsidTr="00E57CC8">
        <w:trPr>
          <w:trHeight w:val="760"/>
        </w:trPr>
        <w:tc>
          <w:tcPr>
            <w:tcW w:w="2292" w:type="dxa"/>
          </w:tcPr>
          <w:p w14:paraId="34095C41" w14:textId="77777777" w:rsidR="009D48DE" w:rsidRPr="009D48DE" w:rsidRDefault="009D48DE" w:rsidP="009D48DE">
            <w:pPr>
              <w:spacing w:before="1" w:after="200" w:line="264" w:lineRule="auto"/>
              <w:ind w:left="107" w:right="716"/>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OpenAI</w:t>
            </w:r>
            <w:r w:rsidRPr="009D48DE">
              <w:rPr>
                <w:rFonts w:ascii="Times New Roman" w:eastAsia="Times New Roman" w:hAnsi="Times New Roman" w:cs="Times New Roman" w:hint="cs"/>
                <w:b/>
                <w:color w:val="585858"/>
                <w:spacing w:val="-2"/>
                <w:kern w:val="0"/>
                <w:rtl/>
                <w:lang w:bidi="ar-JO"/>
                <w14:ligatures w14:val="none"/>
              </w:rPr>
              <w:t xml:space="preserve"> </w:t>
            </w:r>
            <w:r w:rsidRPr="009D48DE">
              <w:rPr>
                <w:rFonts w:ascii="Times New Roman" w:eastAsia="Times New Roman" w:hAnsi="Times New Roman" w:cs="Times New Roman"/>
                <w:b/>
                <w:color w:val="585858"/>
                <w:spacing w:val="-2"/>
                <w:kern w:val="0"/>
                <w14:ligatures w14:val="none"/>
              </w:rPr>
              <w:t>Whisper</w:t>
            </w:r>
          </w:p>
        </w:tc>
        <w:tc>
          <w:tcPr>
            <w:tcW w:w="3528" w:type="dxa"/>
          </w:tcPr>
          <w:p w14:paraId="6624F417" w14:textId="77777777" w:rsidR="009D48DE" w:rsidRPr="009D48DE" w:rsidRDefault="009D48DE" w:rsidP="009D48DE">
            <w:pPr>
              <w:numPr>
                <w:ilvl w:val="0"/>
                <w:numId w:val="30"/>
              </w:numPr>
              <w:tabs>
                <w:tab w:val="left" w:pos="234"/>
              </w:tabs>
              <w:spacing w:before="1" w:after="0" w:line="252"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High</w:t>
            </w:r>
            <w:r w:rsidRPr="009D48DE">
              <w:rPr>
                <w:rFonts w:ascii="Times New Roman" w:eastAsia="Times New Roman" w:hAnsi="Times New Roman" w:cs="Times New Roman"/>
                <w:color w:val="585858"/>
                <w:spacing w:val="-2"/>
                <w:kern w:val="0"/>
                <w14:ligatures w14:val="none"/>
              </w:rPr>
              <w:t xml:space="preserve"> accuracy</w:t>
            </w:r>
          </w:p>
          <w:p w14:paraId="32B50553" w14:textId="77777777" w:rsidR="009D48DE" w:rsidRPr="009D48DE" w:rsidRDefault="009D48DE" w:rsidP="009D48DE">
            <w:pPr>
              <w:numPr>
                <w:ilvl w:val="0"/>
                <w:numId w:val="30"/>
              </w:numPr>
              <w:tabs>
                <w:tab w:val="left" w:pos="289"/>
              </w:tabs>
              <w:spacing w:before="120" w:after="0" w:line="252" w:lineRule="exact"/>
              <w:ind w:left="289"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Multilingual</w:t>
            </w:r>
            <w:r w:rsidRPr="009D48DE">
              <w:rPr>
                <w:rFonts w:ascii="Times New Roman" w:eastAsia="Times New Roman" w:hAnsi="Times New Roman" w:cs="Times New Roman"/>
                <w:color w:val="585858"/>
                <w:spacing w:val="-10"/>
                <w:kern w:val="0"/>
                <w14:ligatures w14:val="none"/>
              </w:rPr>
              <w:t xml:space="preserve"> </w:t>
            </w:r>
            <w:r w:rsidRPr="009D48DE">
              <w:rPr>
                <w:rFonts w:ascii="Times New Roman" w:eastAsia="Times New Roman" w:hAnsi="Times New Roman" w:cs="Times New Roman"/>
                <w:color w:val="585858"/>
                <w:spacing w:val="-2"/>
                <w:kern w:val="0"/>
                <w14:ligatures w14:val="none"/>
              </w:rPr>
              <w:t>support</w:t>
            </w:r>
          </w:p>
          <w:p w14:paraId="659A1B5D" w14:textId="77777777" w:rsidR="009D48DE" w:rsidRPr="009D48DE" w:rsidRDefault="009D48DE" w:rsidP="009D48DE">
            <w:pPr>
              <w:numPr>
                <w:ilvl w:val="0"/>
                <w:numId w:val="30"/>
              </w:numPr>
              <w:tabs>
                <w:tab w:val="left" w:pos="289"/>
              </w:tabs>
              <w:spacing w:before="120" w:after="0" w:line="235" w:lineRule="exact"/>
              <w:ind w:left="289"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Strong</w:t>
            </w:r>
            <w:r w:rsidRPr="009D48DE">
              <w:rPr>
                <w:rFonts w:ascii="Times New Roman" w:eastAsia="Times New Roman" w:hAnsi="Times New Roman" w:cs="Times New Roman"/>
                <w:color w:val="585858"/>
                <w:spacing w:val="-2"/>
                <w:kern w:val="0"/>
                <w14:ligatures w14:val="none"/>
              </w:rPr>
              <w:t xml:space="preserve"> </w:t>
            </w:r>
            <w:r w:rsidRPr="009D48DE">
              <w:rPr>
                <w:rFonts w:ascii="Times New Roman" w:eastAsia="Times New Roman" w:hAnsi="Times New Roman" w:cs="Times New Roman"/>
                <w:color w:val="585858"/>
                <w:kern w:val="0"/>
                <w14:ligatures w14:val="none"/>
              </w:rPr>
              <w:t>noise</w:t>
            </w:r>
            <w:r w:rsidRPr="009D48DE">
              <w:rPr>
                <w:rFonts w:ascii="Times New Roman" w:eastAsia="Times New Roman" w:hAnsi="Times New Roman" w:cs="Times New Roman"/>
                <w:color w:val="585858"/>
                <w:spacing w:val="-2"/>
                <w:kern w:val="0"/>
                <w14:ligatures w14:val="none"/>
              </w:rPr>
              <w:t xml:space="preserve"> tolerance</w:t>
            </w:r>
          </w:p>
        </w:tc>
        <w:tc>
          <w:tcPr>
            <w:tcW w:w="3264" w:type="dxa"/>
          </w:tcPr>
          <w:p w14:paraId="6418B34C" w14:textId="77777777" w:rsidR="009D48DE" w:rsidRPr="009D48DE" w:rsidRDefault="009D48DE" w:rsidP="009D48DE">
            <w:pPr>
              <w:numPr>
                <w:ilvl w:val="0"/>
                <w:numId w:val="31"/>
              </w:numPr>
              <w:tabs>
                <w:tab w:val="left" w:pos="234"/>
              </w:tabs>
              <w:spacing w:before="1" w:after="0" w:line="252"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Needs</w:t>
            </w:r>
            <w:r w:rsidRPr="009D48DE">
              <w:rPr>
                <w:rFonts w:ascii="Times New Roman" w:eastAsia="Times New Roman" w:hAnsi="Times New Roman" w:cs="Times New Roman"/>
                <w:color w:val="585858"/>
                <w:spacing w:val="-4"/>
                <w:kern w:val="0"/>
                <w14:ligatures w14:val="none"/>
              </w:rPr>
              <w:t xml:space="preserve"> </w:t>
            </w:r>
            <w:r w:rsidRPr="009D48DE">
              <w:rPr>
                <w:rFonts w:ascii="Times New Roman" w:eastAsia="Times New Roman" w:hAnsi="Times New Roman" w:cs="Times New Roman"/>
                <w:color w:val="585858"/>
                <w:kern w:val="0"/>
                <w14:ligatures w14:val="none"/>
              </w:rPr>
              <w:t>powerful</w:t>
            </w:r>
            <w:r w:rsidRPr="009D48DE">
              <w:rPr>
                <w:rFonts w:ascii="Times New Roman" w:eastAsia="Times New Roman" w:hAnsi="Times New Roman" w:cs="Times New Roman"/>
                <w:color w:val="585858"/>
                <w:spacing w:val="-2"/>
                <w:kern w:val="0"/>
                <w14:ligatures w14:val="none"/>
              </w:rPr>
              <w:t xml:space="preserve"> hardware</w:t>
            </w:r>
          </w:p>
          <w:p w14:paraId="22A355C2" w14:textId="77777777" w:rsidR="009D48DE" w:rsidRPr="009D48DE" w:rsidRDefault="009D48DE" w:rsidP="009D48DE">
            <w:pPr>
              <w:numPr>
                <w:ilvl w:val="0"/>
                <w:numId w:val="31"/>
              </w:numPr>
              <w:tabs>
                <w:tab w:val="left" w:pos="234"/>
              </w:tabs>
              <w:spacing w:before="120" w:after="0" w:line="252" w:lineRule="exact"/>
              <w:ind w:right="84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30s</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chunk</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processing</w:t>
            </w:r>
            <w:r w:rsidRPr="009D48DE">
              <w:rPr>
                <w:rFonts w:ascii="Times New Roman" w:eastAsia="Times New Roman" w:hAnsi="Times New Roman" w:cs="Times New Roman"/>
                <w:color w:val="585858"/>
                <w:spacing w:val="-14"/>
                <w:kern w:val="0"/>
                <w14:ligatures w14:val="none"/>
              </w:rPr>
              <w:t xml:space="preserve"> </w:t>
            </w:r>
            <w:r w:rsidRPr="009D48DE">
              <w:rPr>
                <w:rFonts w:ascii="Times New Roman" w:eastAsia="Times New Roman" w:hAnsi="Times New Roman" w:cs="Times New Roman"/>
                <w:color w:val="585858"/>
                <w:kern w:val="0"/>
                <w14:ligatures w14:val="none"/>
              </w:rPr>
              <w:t>causes segmentation issues</w:t>
            </w:r>
          </w:p>
        </w:tc>
        <w:tc>
          <w:tcPr>
            <w:tcW w:w="2112" w:type="dxa"/>
          </w:tcPr>
          <w:p w14:paraId="6F1DC393" w14:textId="77777777" w:rsidR="009D48DE" w:rsidRPr="009D48DE" w:rsidRDefault="009D48DE" w:rsidP="009D48DE">
            <w:pPr>
              <w:spacing w:before="1" w:after="200" w:line="264" w:lineRule="auto"/>
              <w:ind w:left="108" w:right="198"/>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4"/>
                <w:kern w:val="0"/>
                <w14:ligatures w14:val="none"/>
              </w:rPr>
              <w:t xml:space="preserve">Not </w:t>
            </w:r>
            <w:r w:rsidRPr="009D48DE">
              <w:rPr>
                <w:rFonts w:ascii="Times New Roman" w:eastAsia="Times New Roman" w:hAnsi="Times New Roman" w:cs="Times New Roman"/>
                <w:color w:val="585858"/>
                <w:spacing w:val="-2"/>
                <w:kern w:val="0"/>
                <w14:ligatures w14:val="none"/>
              </w:rPr>
              <w:t>Approved</w:t>
            </w:r>
          </w:p>
        </w:tc>
      </w:tr>
      <w:tr w:rsidR="009D48DE" w:rsidRPr="009D48DE" w14:paraId="1257EB5B" w14:textId="77777777" w:rsidTr="00E57CC8">
        <w:trPr>
          <w:trHeight w:val="2022"/>
        </w:trPr>
        <w:tc>
          <w:tcPr>
            <w:tcW w:w="2292" w:type="dxa"/>
          </w:tcPr>
          <w:p w14:paraId="597CC8AF" w14:textId="77777777" w:rsidR="009D48DE" w:rsidRPr="009D48DE" w:rsidRDefault="009D48DE" w:rsidP="009D48DE">
            <w:pPr>
              <w:spacing w:before="120" w:after="200" w:line="251" w:lineRule="exact"/>
              <w:ind w:left="107"/>
              <w:rPr>
                <w:rFonts w:ascii="Times New Roman" w:eastAsia="Times New Roman" w:hAnsi="Times New Roman" w:cs="Times New Roman"/>
                <w:b/>
                <w:color w:val="585858"/>
                <w:kern w:val="0"/>
                <w14:ligatures w14:val="none"/>
              </w:rPr>
            </w:pPr>
            <w:proofErr w:type="spellStart"/>
            <w:r w:rsidRPr="009D48DE">
              <w:rPr>
                <w:rFonts w:ascii="Times New Roman" w:eastAsia="Times New Roman" w:hAnsi="Times New Roman" w:cs="Times New Roman"/>
                <w:b/>
                <w:color w:val="585858"/>
                <w:spacing w:val="-2"/>
                <w:kern w:val="0"/>
                <w14:ligatures w14:val="none"/>
              </w:rPr>
              <w:t>FastWhisper</w:t>
            </w:r>
            <w:proofErr w:type="spellEnd"/>
          </w:p>
        </w:tc>
        <w:tc>
          <w:tcPr>
            <w:tcW w:w="3528" w:type="dxa"/>
          </w:tcPr>
          <w:p w14:paraId="232BCBD3" w14:textId="77777777" w:rsidR="009D48DE" w:rsidRPr="009D48DE" w:rsidRDefault="009D48DE" w:rsidP="009D48DE">
            <w:pPr>
              <w:numPr>
                <w:ilvl w:val="0"/>
                <w:numId w:val="32"/>
              </w:numPr>
              <w:tabs>
                <w:tab w:val="left" w:pos="234"/>
              </w:tabs>
              <w:spacing w:before="120" w:after="0" w:line="240" w:lineRule="auto"/>
              <w:ind w:right="1251"/>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spacing w:val="-2"/>
                <w:kern w:val="0"/>
                <w14:ligatures w14:val="none"/>
              </w:rPr>
              <w:t>Pause-aware segmentation</w:t>
            </w:r>
          </w:p>
          <w:p w14:paraId="623726DB" w14:textId="77777777" w:rsidR="009D48DE" w:rsidRPr="009D48DE" w:rsidRDefault="009D48DE" w:rsidP="009D48DE">
            <w:pPr>
              <w:numPr>
                <w:ilvl w:val="0"/>
                <w:numId w:val="32"/>
              </w:numPr>
              <w:tabs>
                <w:tab w:val="left" w:pos="234"/>
              </w:tabs>
              <w:spacing w:before="120" w:after="0" w:line="240" w:lineRule="auto"/>
              <w:ind w:right="420"/>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Timestamp</w:t>
            </w:r>
            <w:r w:rsidRPr="009D48DE">
              <w:rPr>
                <w:rFonts w:ascii="Times New Roman" w:eastAsia="Times New Roman" w:hAnsi="Times New Roman" w:cs="Times New Roman"/>
                <w:color w:val="585858"/>
                <w:spacing w:val="-14"/>
                <w:kern w:val="0"/>
                <w14:ligatures w14:val="none"/>
              </w:rPr>
              <w:t xml:space="preserve"> </w:t>
            </w:r>
            <w:r w:rsidRPr="009D48DE">
              <w:rPr>
                <w:rFonts w:ascii="Times New Roman" w:eastAsia="Times New Roman" w:hAnsi="Times New Roman" w:cs="Times New Roman"/>
                <w:color w:val="585858"/>
                <w:kern w:val="0"/>
                <w14:ligatures w14:val="none"/>
              </w:rPr>
              <w:t>and</w:t>
            </w:r>
            <w:r w:rsidRPr="009D48DE">
              <w:rPr>
                <w:rFonts w:ascii="Times New Roman" w:eastAsia="Times New Roman" w:hAnsi="Times New Roman" w:cs="Times New Roman"/>
                <w:color w:val="585858"/>
                <w:spacing w:val="-14"/>
                <w:kern w:val="0"/>
                <w14:ligatures w14:val="none"/>
              </w:rPr>
              <w:t xml:space="preserve"> </w:t>
            </w:r>
            <w:r w:rsidRPr="009D48DE">
              <w:rPr>
                <w:rFonts w:ascii="Times New Roman" w:eastAsia="Times New Roman" w:hAnsi="Times New Roman" w:cs="Times New Roman"/>
                <w:color w:val="585858"/>
                <w:kern w:val="0"/>
                <w14:ligatures w14:val="none"/>
              </w:rPr>
              <w:t>word- level alignment</w:t>
            </w:r>
          </w:p>
          <w:p w14:paraId="78DA8B27" w14:textId="77777777" w:rsidR="009D48DE" w:rsidRPr="009D48DE" w:rsidRDefault="009D48DE" w:rsidP="009D48DE">
            <w:pPr>
              <w:numPr>
                <w:ilvl w:val="0"/>
                <w:numId w:val="32"/>
              </w:numPr>
              <w:tabs>
                <w:tab w:val="left" w:pos="234"/>
              </w:tabs>
              <w:spacing w:before="120" w:after="0" w:line="240" w:lineRule="auto"/>
              <w:ind w:right="53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Fast</w:t>
            </w:r>
            <w:r w:rsidRPr="009D48DE">
              <w:rPr>
                <w:rFonts w:ascii="Times New Roman" w:eastAsia="Times New Roman" w:hAnsi="Times New Roman" w:cs="Times New Roman"/>
                <w:color w:val="585858"/>
                <w:spacing w:val="-13"/>
                <w:kern w:val="0"/>
                <w14:ligatures w14:val="none"/>
              </w:rPr>
              <w:t xml:space="preserve"> </w:t>
            </w:r>
            <w:r w:rsidRPr="009D48DE">
              <w:rPr>
                <w:rFonts w:ascii="Times New Roman" w:eastAsia="Times New Roman" w:hAnsi="Times New Roman" w:cs="Times New Roman"/>
                <w:color w:val="585858"/>
                <w:kern w:val="0"/>
                <w14:ligatures w14:val="none"/>
              </w:rPr>
              <w:t>&amp;</w:t>
            </w:r>
            <w:r w:rsidRPr="009D48DE">
              <w:rPr>
                <w:rFonts w:ascii="Times New Roman" w:eastAsia="Times New Roman" w:hAnsi="Times New Roman" w:cs="Times New Roman"/>
                <w:color w:val="585858"/>
                <w:spacing w:val="-11"/>
                <w:kern w:val="0"/>
                <w14:ligatures w14:val="none"/>
              </w:rPr>
              <w:t xml:space="preserve"> </w:t>
            </w:r>
            <w:r w:rsidRPr="009D48DE">
              <w:rPr>
                <w:rFonts w:ascii="Times New Roman" w:eastAsia="Times New Roman" w:hAnsi="Times New Roman" w:cs="Times New Roman"/>
                <w:color w:val="585858"/>
                <w:kern w:val="0"/>
                <w14:ligatures w14:val="none"/>
              </w:rPr>
              <w:t>efficient</w:t>
            </w:r>
            <w:r w:rsidRPr="009D48DE">
              <w:rPr>
                <w:rFonts w:ascii="Times New Roman" w:eastAsia="Times New Roman" w:hAnsi="Times New Roman" w:cs="Times New Roman"/>
                <w:color w:val="585858"/>
                <w:spacing w:val="-11"/>
                <w:kern w:val="0"/>
                <w14:ligatures w14:val="none"/>
              </w:rPr>
              <w:t xml:space="preserve"> </w:t>
            </w:r>
          </w:p>
          <w:p w14:paraId="73195113" w14:textId="77777777" w:rsidR="009D48DE" w:rsidRPr="009D48DE" w:rsidRDefault="009D48DE" w:rsidP="009D48DE">
            <w:pPr>
              <w:numPr>
                <w:ilvl w:val="0"/>
                <w:numId w:val="32"/>
              </w:numPr>
              <w:tabs>
                <w:tab w:val="left" w:pos="289"/>
              </w:tabs>
              <w:spacing w:before="120" w:after="0" w:line="251" w:lineRule="exact"/>
              <w:ind w:left="289"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Fully</w:t>
            </w:r>
            <w:r w:rsidRPr="009D48DE">
              <w:rPr>
                <w:rFonts w:ascii="Times New Roman" w:eastAsia="Times New Roman" w:hAnsi="Times New Roman" w:cs="Times New Roman"/>
                <w:color w:val="585858"/>
                <w:spacing w:val="1"/>
                <w:kern w:val="0"/>
                <w14:ligatures w14:val="none"/>
              </w:rPr>
              <w:t xml:space="preserve"> </w:t>
            </w:r>
            <w:r w:rsidRPr="009D48DE">
              <w:rPr>
                <w:rFonts w:ascii="Times New Roman" w:eastAsia="Times New Roman" w:hAnsi="Times New Roman" w:cs="Times New Roman"/>
                <w:color w:val="585858"/>
                <w:spacing w:val="-2"/>
                <w:kern w:val="0"/>
                <w14:ligatures w14:val="none"/>
              </w:rPr>
              <w:t>offline</w:t>
            </w:r>
          </w:p>
          <w:p w14:paraId="2D483420" w14:textId="77777777" w:rsidR="009D48DE" w:rsidRPr="009D48DE" w:rsidRDefault="009D48DE" w:rsidP="009D48DE">
            <w:pPr>
              <w:numPr>
                <w:ilvl w:val="0"/>
                <w:numId w:val="32"/>
              </w:numPr>
              <w:tabs>
                <w:tab w:val="left" w:pos="234"/>
              </w:tabs>
              <w:spacing w:before="120" w:after="0" w:line="233" w:lineRule="exact"/>
              <w:ind w:left="234" w:hanging="126"/>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Scalable</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 xml:space="preserve">model </w:t>
            </w:r>
            <w:r w:rsidRPr="009D48DE">
              <w:rPr>
                <w:rFonts w:ascii="Times New Roman" w:eastAsia="Times New Roman" w:hAnsi="Times New Roman" w:cs="Times New Roman"/>
                <w:color w:val="585858"/>
                <w:spacing w:val="-4"/>
                <w:kern w:val="0"/>
                <w14:ligatures w14:val="none"/>
              </w:rPr>
              <w:t>sizes</w:t>
            </w:r>
          </w:p>
        </w:tc>
        <w:tc>
          <w:tcPr>
            <w:tcW w:w="3264" w:type="dxa"/>
            <w:shd w:val="clear" w:color="auto" w:fill="auto"/>
          </w:tcPr>
          <w:p w14:paraId="46046A98" w14:textId="77777777" w:rsidR="009D48DE" w:rsidRPr="009D48DE" w:rsidRDefault="009D48DE" w:rsidP="009D48DE">
            <w:pPr>
              <w:spacing w:before="120" w:after="200" w:line="268" w:lineRule="exact"/>
              <w:ind w:left="108"/>
              <w:rPr>
                <w:rFonts w:ascii="Times New Roman" w:eastAsia="Times New Roman" w:hAnsi="Times New Roman" w:cs="Times New Roman"/>
                <w:color w:val="585858"/>
                <w:kern w:val="0"/>
                <w14:ligatures w14:val="none"/>
              </w:rPr>
            </w:pPr>
            <w:r w:rsidRPr="009D48DE">
              <w:rPr>
                <w:rFonts w:ascii="Times New Roman" w:eastAsia="Times New Roman" w:hAnsi="Times New Roman" w:cs="Times New Roman"/>
                <w:color w:val="585858"/>
                <w:kern w:val="0"/>
                <w14:ligatures w14:val="none"/>
              </w:rPr>
              <w:t>–</w:t>
            </w:r>
            <w:r w:rsidRPr="009D48DE">
              <w:rPr>
                <w:rFonts w:ascii="Times New Roman" w:eastAsia="Times New Roman" w:hAnsi="Times New Roman" w:cs="Times New Roman"/>
                <w:color w:val="585858"/>
                <w:spacing w:val="-6"/>
                <w:kern w:val="0"/>
                <w14:ligatures w14:val="none"/>
              </w:rPr>
              <w:t xml:space="preserve"> </w:t>
            </w:r>
            <w:proofErr w:type="gramStart"/>
            <w:r w:rsidRPr="009D48DE">
              <w:rPr>
                <w:rFonts w:ascii="Times New Roman" w:eastAsia="Times New Roman" w:hAnsi="Times New Roman" w:cs="Times New Roman"/>
                <w:color w:val="585858"/>
                <w:kern w:val="0"/>
                <w14:ligatures w14:val="none"/>
              </w:rPr>
              <w:t>None</w:t>
            </w:r>
            <w:r w:rsidRPr="009D48DE">
              <w:rPr>
                <w:rFonts w:ascii="Times New Roman" w:eastAsia="Times New Roman" w:hAnsi="Times New Roman" w:cs="Times New Roman"/>
                <w:color w:val="585858"/>
                <w:spacing w:val="-7"/>
                <w:kern w:val="0"/>
                <w14:ligatures w14:val="none"/>
              </w:rPr>
              <w:t xml:space="preserve"> </w:t>
            </w:r>
            <w:r w:rsidRPr="009D48DE">
              <w:rPr>
                <w:rFonts w:ascii="Times New Roman" w:eastAsia="Times New Roman" w:hAnsi="Times New Roman" w:cs="Times New Roman"/>
                <w:color w:val="585858"/>
                <w:kern w:val="0"/>
                <w14:ligatures w14:val="none"/>
              </w:rPr>
              <w:t>significant</w:t>
            </w:r>
            <w:proofErr w:type="gramEnd"/>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noted</w:t>
            </w:r>
            <w:r w:rsidRPr="009D48DE">
              <w:rPr>
                <w:rFonts w:ascii="Times New Roman" w:eastAsia="Times New Roman" w:hAnsi="Times New Roman" w:cs="Times New Roman"/>
                <w:color w:val="585858"/>
                <w:spacing w:val="-6"/>
                <w:kern w:val="0"/>
                <w14:ligatures w14:val="none"/>
              </w:rPr>
              <w:t xml:space="preserve"> </w:t>
            </w:r>
            <w:r w:rsidRPr="009D48DE">
              <w:rPr>
                <w:rFonts w:ascii="Times New Roman" w:eastAsia="Times New Roman" w:hAnsi="Times New Roman" w:cs="Times New Roman"/>
                <w:color w:val="585858"/>
                <w:kern w:val="0"/>
                <w14:ligatures w14:val="none"/>
              </w:rPr>
              <w:t>during</w:t>
            </w:r>
            <w:r w:rsidRPr="009D48DE">
              <w:rPr>
                <w:rFonts w:ascii="Times New Roman" w:eastAsia="Times New Roman" w:hAnsi="Times New Roman" w:cs="Times New Roman"/>
                <w:color w:val="585858"/>
                <w:spacing w:val="-7"/>
                <w:kern w:val="0"/>
                <w14:ligatures w14:val="none"/>
              </w:rPr>
              <w:t xml:space="preserve"> </w:t>
            </w:r>
            <w:r w:rsidRPr="009D48DE">
              <w:rPr>
                <w:rFonts w:ascii="Times New Roman" w:eastAsia="Times New Roman" w:hAnsi="Times New Roman" w:cs="Times New Roman"/>
                <w:color w:val="585858"/>
                <w:spacing w:val="-2"/>
                <w:kern w:val="0"/>
                <w14:ligatures w14:val="none"/>
              </w:rPr>
              <w:t>testing</w:t>
            </w:r>
          </w:p>
        </w:tc>
        <w:tc>
          <w:tcPr>
            <w:tcW w:w="2112" w:type="dxa"/>
          </w:tcPr>
          <w:p w14:paraId="327A2130" w14:textId="77777777" w:rsidR="009D48DE" w:rsidRPr="009D48DE" w:rsidRDefault="009D48DE" w:rsidP="009D48DE">
            <w:pPr>
              <w:spacing w:before="120" w:after="200" w:line="251" w:lineRule="exact"/>
              <w:ind w:left="108"/>
              <w:rPr>
                <w:rFonts w:ascii="Times New Roman" w:eastAsia="Times New Roman" w:hAnsi="Times New Roman" w:cs="Times New Roman"/>
                <w:b/>
                <w:color w:val="585858"/>
                <w:kern w:val="0"/>
                <w14:ligatures w14:val="none"/>
              </w:rPr>
            </w:pPr>
            <w:r w:rsidRPr="009D48DE">
              <w:rPr>
                <w:rFonts w:ascii="Times New Roman" w:eastAsia="Times New Roman" w:hAnsi="Times New Roman" w:cs="Times New Roman"/>
                <w:b/>
                <w:color w:val="585858"/>
                <w:spacing w:val="-2"/>
                <w:kern w:val="0"/>
                <w14:ligatures w14:val="none"/>
              </w:rPr>
              <w:t>Approved</w:t>
            </w:r>
          </w:p>
        </w:tc>
      </w:tr>
    </w:tbl>
    <w:p w14:paraId="51ECCF62" w14:textId="77777777" w:rsidR="009D48DE" w:rsidRPr="009D48DE" w:rsidRDefault="009D48DE" w:rsidP="009D48DE">
      <w:pPr>
        <w:spacing w:beforeAutospacing="1" w:after="0" w:afterAutospacing="1" w:line="264" w:lineRule="auto"/>
        <w:ind w:left="1080"/>
        <w:rPr>
          <w:rFonts w:ascii="Constantia" w:eastAsia="Times New Roman" w:hAnsi="Constantia" w:cs="Times New Roman"/>
          <w:kern w:val="0"/>
          <w:sz w:val="22"/>
          <w:szCs w:val="22"/>
          <w14:ligatures w14:val="none"/>
        </w:rPr>
      </w:pPr>
    </w:p>
    <w:p w14:paraId="04DCCDD4" w14:textId="77777777" w:rsidR="009D48DE" w:rsidRPr="009D48DE" w:rsidRDefault="009D48DE" w:rsidP="009D48DE">
      <w:pPr>
        <w:numPr>
          <w:ilvl w:val="0"/>
          <w:numId w:val="2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Coqui TTS (XTTS v2)</w:t>
      </w:r>
      <w:r w:rsidRPr="009D48DE">
        <w:rPr>
          <w:rFonts w:ascii="Constantia" w:eastAsia="Times New Roman" w:hAnsi="Constantia" w:cs="Times New Roman"/>
          <w:kern w:val="0"/>
          <w:sz w:val="22"/>
          <w:szCs w:val="22"/>
          <w14:ligatures w14:val="none"/>
        </w:rPr>
        <w:t xml:space="preserve">: State-of-the-art text-to-speech synthesis </w:t>
      </w:r>
    </w:p>
    <w:p w14:paraId="25D0EEB9" w14:textId="77777777" w:rsidR="009D48DE" w:rsidRPr="009D48DE" w:rsidRDefault="009D48DE" w:rsidP="009D48DE">
      <w:pPr>
        <w:numPr>
          <w:ilvl w:val="1"/>
          <w:numId w:val="3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Features: Voice cloning, multilingual support, high-quality output</w:t>
      </w:r>
    </w:p>
    <w:p w14:paraId="5B62E53B" w14:textId="77777777" w:rsidR="009D48DE" w:rsidRPr="009D48DE" w:rsidRDefault="009D48DE" w:rsidP="009D48DE">
      <w:pPr>
        <w:numPr>
          <w:ilvl w:val="1"/>
          <w:numId w:val="3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Customization: Arabic language optimization and post-processing pipeline</w:t>
      </w:r>
    </w:p>
    <w:p w14:paraId="7C00E0D8" w14:textId="77777777" w:rsidR="009D48DE" w:rsidRPr="009D48DE" w:rsidRDefault="009D48DE" w:rsidP="009D48DE">
      <w:pPr>
        <w:numPr>
          <w:ilvl w:val="1"/>
          <w:numId w:val="3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Integration: Seamless API integration with Django backend</w:t>
      </w:r>
    </w:p>
    <w:p w14:paraId="48BECB8F" w14:textId="77777777" w:rsidR="009D48DE" w:rsidRPr="009D48DE" w:rsidRDefault="009D48DE" w:rsidP="009D48DE">
      <w:pPr>
        <w:spacing w:beforeAutospacing="1" w:after="0" w:afterAutospacing="1" w:line="264" w:lineRule="auto"/>
        <w:ind w:left="1080"/>
        <w:rPr>
          <w:rFonts w:ascii="Constantia" w:eastAsia="Times New Roman" w:hAnsi="Constantia" w:cs="Times New Roman"/>
          <w:kern w:val="0"/>
          <w:sz w:val="22"/>
          <w:szCs w:val="22"/>
          <w14:ligatures w14:val="none"/>
        </w:rPr>
      </w:pPr>
    </w:p>
    <w:p w14:paraId="5A9407FC"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7C0342FB"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242DA1BA"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tbl>
      <w:tblPr>
        <w:tblpPr w:leftFromText="180" w:rightFromText="180" w:vertAnchor="text" w:horzAnchor="margin" w:tblpY="97"/>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3"/>
        <w:gridCol w:w="2108"/>
        <w:gridCol w:w="2084"/>
        <w:gridCol w:w="2453"/>
      </w:tblGrid>
      <w:tr w:rsidR="009D48DE" w:rsidRPr="009D48DE" w14:paraId="6CC8B81D" w14:textId="77777777" w:rsidTr="00E57CC8">
        <w:trPr>
          <w:trHeight w:val="675"/>
          <w:tblCellSpacing w:w="15" w:type="dxa"/>
        </w:trPr>
        <w:tc>
          <w:tcPr>
            <w:tcW w:w="0" w:type="auto"/>
            <w:vAlign w:val="center"/>
          </w:tcPr>
          <w:p w14:paraId="05A230DE" w14:textId="77777777" w:rsidR="009D48DE" w:rsidRPr="009D48DE" w:rsidRDefault="009D48DE" w:rsidP="009D48DE">
            <w:pPr>
              <w:spacing w:before="120" w:after="200" w:line="264" w:lineRule="auto"/>
              <w:rPr>
                <w:rFonts w:ascii="Constantia" w:eastAsia="Times New Roman" w:hAnsi="Constantia" w:cs="Times New Roman"/>
                <w:b/>
                <w:bCs/>
                <w:color w:val="585858"/>
                <w:kern w:val="0"/>
                <w:sz w:val="22"/>
                <w:szCs w:val="22"/>
                <w14:ligatures w14:val="none"/>
              </w:rPr>
            </w:pPr>
            <w:r w:rsidRPr="009D48DE">
              <w:rPr>
                <w:rFonts w:ascii="Constantia" w:eastAsia="Times New Roman" w:hAnsi="Constantia" w:cs="Times New Roman"/>
                <w:b/>
                <w:bCs/>
                <w:color w:val="585858"/>
                <w:kern w:val="0"/>
                <w:sz w:val="22"/>
                <w:szCs w:val="22"/>
                <w14:ligatures w14:val="none"/>
              </w:rPr>
              <w:t>Feature/Model</w:t>
            </w:r>
          </w:p>
        </w:tc>
        <w:tc>
          <w:tcPr>
            <w:tcW w:w="0" w:type="auto"/>
            <w:vAlign w:val="center"/>
          </w:tcPr>
          <w:p w14:paraId="3A397563" w14:textId="77777777" w:rsidR="009D48DE" w:rsidRPr="009D48DE" w:rsidRDefault="009D48DE" w:rsidP="009D48DE">
            <w:pPr>
              <w:spacing w:before="120" w:after="200" w:line="264" w:lineRule="auto"/>
              <w:rPr>
                <w:rFonts w:ascii="Constantia" w:eastAsia="Times New Roman" w:hAnsi="Constantia" w:cs="Times New Roman"/>
                <w:b/>
                <w:bCs/>
                <w:color w:val="585858"/>
                <w:kern w:val="0"/>
                <w:sz w:val="22"/>
                <w:szCs w:val="22"/>
                <w14:ligatures w14:val="none"/>
              </w:rPr>
            </w:pPr>
            <w:r w:rsidRPr="009D48DE">
              <w:rPr>
                <w:rFonts w:ascii="Constantia" w:eastAsia="Times New Roman" w:hAnsi="Constantia" w:cs="Times New Roman"/>
                <w:b/>
                <w:bCs/>
                <w:color w:val="585858"/>
                <w:kern w:val="0"/>
                <w:sz w:val="22"/>
                <w:szCs w:val="22"/>
                <w14:ligatures w14:val="none"/>
              </w:rPr>
              <w:t>XTTS v2 (Coqui)</w:t>
            </w:r>
          </w:p>
        </w:tc>
        <w:tc>
          <w:tcPr>
            <w:tcW w:w="0" w:type="auto"/>
            <w:vAlign w:val="center"/>
          </w:tcPr>
          <w:p w14:paraId="49592E68" w14:textId="77777777" w:rsidR="009D48DE" w:rsidRPr="009D48DE" w:rsidRDefault="009D48DE" w:rsidP="009D48DE">
            <w:pPr>
              <w:spacing w:before="120" w:after="200" w:line="264" w:lineRule="auto"/>
              <w:rPr>
                <w:rFonts w:ascii="Constantia" w:eastAsia="Times New Roman" w:hAnsi="Constantia" w:cs="Times New Roman"/>
                <w:b/>
                <w:bCs/>
                <w:color w:val="585858"/>
                <w:kern w:val="0"/>
                <w:sz w:val="22"/>
                <w:szCs w:val="22"/>
                <w14:ligatures w14:val="none"/>
              </w:rPr>
            </w:pPr>
            <w:r w:rsidRPr="009D48DE">
              <w:rPr>
                <w:rFonts w:ascii="Constantia" w:eastAsia="Times New Roman" w:hAnsi="Constantia" w:cs="Times New Roman"/>
                <w:b/>
                <w:bCs/>
                <w:color w:val="585858"/>
                <w:kern w:val="0"/>
                <w:sz w:val="22"/>
                <w:szCs w:val="22"/>
                <w14:ligatures w14:val="none"/>
              </w:rPr>
              <w:t>Fish Speech v1.5</w:t>
            </w:r>
          </w:p>
        </w:tc>
        <w:tc>
          <w:tcPr>
            <w:tcW w:w="0" w:type="auto"/>
            <w:vAlign w:val="center"/>
          </w:tcPr>
          <w:p w14:paraId="7D5624A5" w14:textId="77777777" w:rsidR="009D48DE" w:rsidRPr="009D48DE" w:rsidRDefault="009D48DE" w:rsidP="009D48DE">
            <w:pPr>
              <w:spacing w:before="120" w:after="200" w:line="264" w:lineRule="auto"/>
              <w:rPr>
                <w:rFonts w:ascii="Constantia" w:eastAsia="Times New Roman" w:hAnsi="Constantia" w:cs="Times New Roman"/>
                <w:b/>
                <w:bCs/>
                <w:color w:val="585858"/>
                <w:kern w:val="0"/>
                <w:sz w:val="22"/>
                <w:szCs w:val="22"/>
                <w14:ligatures w14:val="none"/>
              </w:rPr>
            </w:pPr>
            <w:r w:rsidRPr="009D48DE">
              <w:rPr>
                <w:rFonts w:ascii="Constantia" w:eastAsia="Times New Roman" w:hAnsi="Constantia" w:cs="Times New Roman"/>
                <w:b/>
                <w:bCs/>
                <w:color w:val="585858"/>
                <w:kern w:val="0"/>
                <w:sz w:val="22"/>
                <w:szCs w:val="22"/>
                <w14:ligatures w14:val="none"/>
              </w:rPr>
              <w:t>Bark (Arabic Fork)</w:t>
            </w:r>
          </w:p>
        </w:tc>
      </w:tr>
      <w:tr w:rsidR="009D48DE" w:rsidRPr="009D48DE" w14:paraId="5F8EB43A" w14:textId="77777777" w:rsidTr="00E57CC8">
        <w:trPr>
          <w:trHeight w:val="675"/>
          <w:tblCellSpacing w:w="15" w:type="dxa"/>
        </w:trPr>
        <w:tc>
          <w:tcPr>
            <w:tcW w:w="0" w:type="auto"/>
            <w:vAlign w:val="center"/>
          </w:tcPr>
          <w:p w14:paraId="6B4C1935"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Arabic Support</w:t>
            </w:r>
          </w:p>
        </w:tc>
        <w:tc>
          <w:tcPr>
            <w:tcW w:w="0" w:type="auto"/>
            <w:vAlign w:val="center"/>
          </w:tcPr>
          <w:p w14:paraId="616FFD03"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Good</w:t>
            </w:r>
          </w:p>
        </w:tc>
        <w:tc>
          <w:tcPr>
            <w:tcW w:w="0" w:type="auto"/>
            <w:vAlign w:val="center"/>
          </w:tcPr>
          <w:p w14:paraId="204A588C"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 xml:space="preserve"> Basic</w:t>
            </w:r>
          </w:p>
        </w:tc>
        <w:tc>
          <w:tcPr>
            <w:tcW w:w="0" w:type="auto"/>
            <w:vAlign w:val="center"/>
          </w:tcPr>
          <w:p w14:paraId="5F33C162"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 xml:space="preserve"> Poor</w:t>
            </w:r>
          </w:p>
        </w:tc>
      </w:tr>
      <w:tr w:rsidR="009D48DE" w:rsidRPr="009D48DE" w14:paraId="73ACEA9D" w14:textId="77777777" w:rsidTr="00E57CC8">
        <w:trPr>
          <w:trHeight w:val="699"/>
          <w:tblCellSpacing w:w="15" w:type="dxa"/>
        </w:trPr>
        <w:tc>
          <w:tcPr>
            <w:tcW w:w="0" w:type="auto"/>
            <w:vAlign w:val="center"/>
          </w:tcPr>
          <w:p w14:paraId="00A4F6EE"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Voice Quality</w:t>
            </w:r>
          </w:p>
        </w:tc>
        <w:tc>
          <w:tcPr>
            <w:tcW w:w="0" w:type="auto"/>
            <w:vAlign w:val="center"/>
          </w:tcPr>
          <w:p w14:paraId="53A1C47A"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proofErr w:type="spellStart"/>
            <w:r w:rsidRPr="009D48DE">
              <w:rPr>
                <w:rFonts w:ascii="Segoe UI Emoji" w:eastAsia="Times New Roman" w:hAnsi="Segoe UI Emoji" w:cs="Segoe UI Emoji"/>
                <w:color w:val="585858"/>
                <w:kern w:val="0"/>
                <w:sz w:val="22"/>
                <w:szCs w:val="22"/>
                <w14:ligatures w14:val="none"/>
              </w:rPr>
              <w:t>hight</w:t>
            </w:r>
            <w:proofErr w:type="spellEnd"/>
          </w:p>
        </w:tc>
        <w:tc>
          <w:tcPr>
            <w:tcW w:w="0" w:type="auto"/>
            <w:vAlign w:val="center"/>
          </w:tcPr>
          <w:p w14:paraId="7FFB691D"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Segoe UI Emoji" w:eastAsia="Times New Roman" w:hAnsi="Segoe UI Emoji" w:cs="Segoe UI Emoji"/>
                <w:color w:val="585858"/>
                <w:kern w:val="0"/>
                <w:sz w:val="22"/>
                <w:szCs w:val="22"/>
                <w14:ligatures w14:val="none"/>
              </w:rPr>
              <w:t xml:space="preserve">Good </w:t>
            </w:r>
          </w:p>
        </w:tc>
        <w:tc>
          <w:tcPr>
            <w:tcW w:w="0" w:type="auto"/>
            <w:vAlign w:val="center"/>
          </w:tcPr>
          <w:p w14:paraId="6AFC7F4F"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poor</w:t>
            </w:r>
          </w:p>
        </w:tc>
      </w:tr>
      <w:tr w:rsidR="009D48DE" w:rsidRPr="009D48DE" w14:paraId="567C8A42" w14:textId="77777777" w:rsidTr="00E57CC8">
        <w:trPr>
          <w:trHeight w:val="675"/>
          <w:tblCellSpacing w:w="15" w:type="dxa"/>
        </w:trPr>
        <w:tc>
          <w:tcPr>
            <w:tcW w:w="0" w:type="auto"/>
            <w:vAlign w:val="center"/>
          </w:tcPr>
          <w:p w14:paraId="4BB17F0C"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Voice Cloning</w:t>
            </w:r>
          </w:p>
        </w:tc>
        <w:tc>
          <w:tcPr>
            <w:tcW w:w="0" w:type="auto"/>
            <w:vAlign w:val="center"/>
          </w:tcPr>
          <w:p w14:paraId="7363CC7E"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Supported</w:t>
            </w:r>
          </w:p>
        </w:tc>
        <w:tc>
          <w:tcPr>
            <w:tcW w:w="0" w:type="auto"/>
            <w:vAlign w:val="center"/>
          </w:tcPr>
          <w:p w14:paraId="56A8F582"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Not Supported</w:t>
            </w:r>
          </w:p>
        </w:tc>
        <w:tc>
          <w:tcPr>
            <w:tcW w:w="0" w:type="auto"/>
            <w:vAlign w:val="center"/>
          </w:tcPr>
          <w:p w14:paraId="2ADF6042"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 xml:space="preserve"> Not Supported</w:t>
            </w:r>
          </w:p>
        </w:tc>
      </w:tr>
      <w:tr w:rsidR="009D48DE" w:rsidRPr="009D48DE" w14:paraId="7ADDCD35" w14:textId="77777777" w:rsidTr="00E57CC8">
        <w:trPr>
          <w:trHeight w:val="675"/>
          <w:tblCellSpacing w:w="15" w:type="dxa"/>
        </w:trPr>
        <w:tc>
          <w:tcPr>
            <w:tcW w:w="0" w:type="auto"/>
            <w:vAlign w:val="center"/>
          </w:tcPr>
          <w:p w14:paraId="02D0EE5B"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Speed</w:t>
            </w:r>
          </w:p>
        </w:tc>
        <w:tc>
          <w:tcPr>
            <w:tcW w:w="0" w:type="auto"/>
            <w:vAlign w:val="center"/>
          </w:tcPr>
          <w:p w14:paraId="2454CD83"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Moderate</w:t>
            </w:r>
          </w:p>
        </w:tc>
        <w:tc>
          <w:tcPr>
            <w:tcW w:w="0" w:type="auto"/>
            <w:vAlign w:val="center"/>
          </w:tcPr>
          <w:p w14:paraId="645CD3C3"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 xml:space="preserve"> Fast</w:t>
            </w:r>
          </w:p>
        </w:tc>
        <w:tc>
          <w:tcPr>
            <w:tcW w:w="0" w:type="auto"/>
            <w:vAlign w:val="center"/>
          </w:tcPr>
          <w:p w14:paraId="5834C105"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Very Slow</w:t>
            </w:r>
          </w:p>
        </w:tc>
      </w:tr>
      <w:tr w:rsidR="009D48DE" w:rsidRPr="009D48DE" w14:paraId="607A6993" w14:textId="77777777" w:rsidTr="00E57CC8">
        <w:trPr>
          <w:trHeight w:val="675"/>
          <w:tblCellSpacing w:w="15" w:type="dxa"/>
        </w:trPr>
        <w:tc>
          <w:tcPr>
            <w:tcW w:w="0" w:type="auto"/>
            <w:vAlign w:val="center"/>
          </w:tcPr>
          <w:p w14:paraId="2A1655C7"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Resource Usage</w:t>
            </w:r>
          </w:p>
        </w:tc>
        <w:tc>
          <w:tcPr>
            <w:tcW w:w="0" w:type="auto"/>
            <w:vAlign w:val="center"/>
          </w:tcPr>
          <w:p w14:paraId="35E57FF2"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Moderate</w:t>
            </w:r>
          </w:p>
        </w:tc>
        <w:tc>
          <w:tcPr>
            <w:tcW w:w="0" w:type="auto"/>
            <w:vAlign w:val="center"/>
          </w:tcPr>
          <w:p w14:paraId="406A39C9"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Low</w:t>
            </w:r>
          </w:p>
        </w:tc>
        <w:tc>
          <w:tcPr>
            <w:tcW w:w="0" w:type="auto"/>
            <w:vAlign w:val="center"/>
          </w:tcPr>
          <w:p w14:paraId="4637A9D0"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High</w:t>
            </w:r>
          </w:p>
        </w:tc>
      </w:tr>
      <w:tr w:rsidR="009D48DE" w:rsidRPr="009D48DE" w14:paraId="71713A63" w14:textId="77777777" w:rsidTr="00E57CC8">
        <w:trPr>
          <w:trHeight w:val="675"/>
          <w:tblCellSpacing w:w="15" w:type="dxa"/>
        </w:trPr>
        <w:tc>
          <w:tcPr>
            <w:tcW w:w="0" w:type="auto"/>
            <w:vAlign w:val="center"/>
          </w:tcPr>
          <w:p w14:paraId="53312483"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Production Suitability</w:t>
            </w:r>
          </w:p>
        </w:tc>
        <w:tc>
          <w:tcPr>
            <w:tcW w:w="0" w:type="auto"/>
            <w:vAlign w:val="center"/>
          </w:tcPr>
          <w:p w14:paraId="1F5295F3"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Yes</w:t>
            </w:r>
          </w:p>
        </w:tc>
        <w:tc>
          <w:tcPr>
            <w:tcW w:w="0" w:type="auto"/>
            <w:vAlign w:val="center"/>
          </w:tcPr>
          <w:p w14:paraId="3E4F5562"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 xml:space="preserve"> No</w:t>
            </w:r>
          </w:p>
        </w:tc>
        <w:tc>
          <w:tcPr>
            <w:tcW w:w="0" w:type="auto"/>
            <w:vAlign w:val="center"/>
          </w:tcPr>
          <w:p w14:paraId="048B5CBC" w14:textId="77777777" w:rsidR="009D48DE" w:rsidRPr="009D48DE" w:rsidRDefault="009D48DE" w:rsidP="009D48DE">
            <w:pPr>
              <w:spacing w:before="120" w:after="200" w:line="264" w:lineRule="auto"/>
              <w:rPr>
                <w:rFonts w:ascii="Constantia" w:eastAsia="Times New Roman" w:hAnsi="Constantia" w:cs="Times New Roman"/>
                <w:color w:val="585858"/>
                <w:kern w:val="0"/>
                <w:sz w:val="22"/>
                <w:szCs w:val="22"/>
                <w14:ligatures w14:val="none"/>
              </w:rPr>
            </w:pPr>
            <w:r w:rsidRPr="009D48DE">
              <w:rPr>
                <w:rFonts w:ascii="Constantia" w:eastAsia="Times New Roman" w:hAnsi="Constantia" w:cs="Times New Roman"/>
                <w:color w:val="585858"/>
                <w:kern w:val="0"/>
                <w:sz w:val="22"/>
                <w:szCs w:val="22"/>
                <w14:ligatures w14:val="none"/>
              </w:rPr>
              <w:t>No</w:t>
            </w:r>
          </w:p>
        </w:tc>
      </w:tr>
    </w:tbl>
    <w:p w14:paraId="1FD9DA9C"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03A442DB"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4FA5772B"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3.2.2.3 Web Framework and API Development</w:t>
      </w:r>
    </w:p>
    <w:p w14:paraId="19D97B86"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Django REST Framework</w:t>
      </w:r>
    </w:p>
    <w:p w14:paraId="4764816C" w14:textId="77777777" w:rsidR="009D48DE" w:rsidRPr="009D48DE" w:rsidRDefault="009D48DE" w:rsidP="009D48DE">
      <w:pPr>
        <w:numPr>
          <w:ilvl w:val="0"/>
          <w:numId w:val="3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API Architecture</w:t>
      </w:r>
      <w:r w:rsidRPr="009D48DE">
        <w:rPr>
          <w:rFonts w:ascii="Constantia" w:eastAsia="Times New Roman" w:hAnsi="Constantia" w:cs="Times New Roman"/>
          <w:kern w:val="0"/>
          <w:sz w:val="22"/>
          <w:szCs w:val="22"/>
          <w14:ligatures w14:val="none"/>
        </w:rPr>
        <w:t>: RESTful endpoints for all system components</w:t>
      </w:r>
    </w:p>
    <w:p w14:paraId="75C5D97C" w14:textId="77777777" w:rsidR="009D48DE" w:rsidRPr="009D48DE" w:rsidRDefault="009D48DE" w:rsidP="009D48DE">
      <w:pPr>
        <w:numPr>
          <w:ilvl w:val="0"/>
          <w:numId w:val="3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Authentication</w:t>
      </w:r>
      <w:r w:rsidRPr="009D48DE">
        <w:rPr>
          <w:rFonts w:ascii="Constantia" w:eastAsia="Times New Roman" w:hAnsi="Constantia" w:cs="Times New Roman"/>
          <w:kern w:val="0"/>
          <w:sz w:val="22"/>
          <w:szCs w:val="22"/>
          <w14:ligatures w14:val="none"/>
        </w:rPr>
        <w:t>: Secure API key management and user authentication</w:t>
      </w:r>
    </w:p>
    <w:p w14:paraId="42354E4D" w14:textId="77777777" w:rsidR="009D48DE" w:rsidRPr="009D48DE" w:rsidRDefault="009D48DE" w:rsidP="009D48DE">
      <w:pPr>
        <w:numPr>
          <w:ilvl w:val="0"/>
          <w:numId w:val="3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Serialization</w:t>
      </w:r>
      <w:r w:rsidRPr="009D48DE">
        <w:rPr>
          <w:rFonts w:ascii="Constantia" w:eastAsia="Times New Roman" w:hAnsi="Constantia" w:cs="Times New Roman"/>
          <w:kern w:val="0"/>
          <w:sz w:val="22"/>
          <w:szCs w:val="22"/>
          <w14:ligatures w14:val="none"/>
        </w:rPr>
        <w:t>: Efficient data transformation and validation</w:t>
      </w:r>
    </w:p>
    <w:p w14:paraId="1209BB50" w14:textId="77777777" w:rsidR="009D48DE" w:rsidRPr="009D48DE" w:rsidRDefault="009D48DE" w:rsidP="009D48DE">
      <w:pPr>
        <w:numPr>
          <w:ilvl w:val="0"/>
          <w:numId w:val="3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Documentation</w:t>
      </w:r>
      <w:r w:rsidRPr="009D48DE">
        <w:rPr>
          <w:rFonts w:ascii="Constantia" w:eastAsia="Times New Roman" w:hAnsi="Constantia" w:cs="Times New Roman"/>
          <w:kern w:val="0"/>
          <w:sz w:val="22"/>
          <w:szCs w:val="22"/>
          <w14:ligatures w14:val="none"/>
        </w:rPr>
        <w:t>: Automatic API documentation generation</w:t>
      </w:r>
    </w:p>
    <w:p w14:paraId="1A63AFA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Frontend Integration Components</w:t>
      </w:r>
    </w:p>
    <w:p w14:paraId="7D5646FF" w14:textId="77777777" w:rsidR="009D48DE" w:rsidRPr="009D48DE" w:rsidRDefault="009D48DE" w:rsidP="009D48DE">
      <w:pPr>
        <w:numPr>
          <w:ilvl w:val="0"/>
          <w:numId w:val="3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CORS Handling</w:t>
      </w:r>
      <w:r w:rsidRPr="009D48DE">
        <w:rPr>
          <w:rFonts w:ascii="Constantia" w:eastAsia="Times New Roman" w:hAnsi="Constantia" w:cs="Times New Roman"/>
          <w:kern w:val="0"/>
          <w:sz w:val="22"/>
          <w:szCs w:val="22"/>
          <w14:ligatures w14:val="none"/>
        </w:rPr>
        <w:t>: Cross-origin resource sharing for web integration</w:t>
      </w:r>
    </w:p>
    <w:p w14:paraId="71EEA0B7" w14:textId="77777777" w:rsidR="009D48DE" w:rsidRPr="009D48DE" w:rsidRDefault="009D48DE" w:rsidP="009D48DE">
      <w:pPr>
        <w:numPr>
          <w:ilvl w:val="0"/>
          <w:numId w:val="3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File Upload Management</w:t>
      </w:r>
      <w:r w:rsidRPr="009D48DE">
        <w:rPr>
          <w:rFonts w:ascii="Constantia" w:eastAsia="Times New Roman" w:hAnsi="Constantia" w:cs="Times New Roman"/>
          <w:kern w:val="0"/>
          <w:sz w:val="22"/>
          <w:szCs w:val="22"/>
          <w14:ligatures w14:val="none"/>
        </w:rPr>
        <w:t>: Secure handling of video and audio files</w:t>
      </w:r>
    </w:p>
    <w:p w14:paraId="6A9884E3" w14:textId="77777777" w:rsidR="009D48DE" w:rsidRPr="009D48DE" w:rsidRDefault="009D48DE" w:rsidP="009D48DE">
      <w:pPr>
        <w:numPr>
          <w:ilvl w:val="0"/>
          <w:numId w:val="3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Progress Tracking</w:t>
      </w:r>
      <w:r w:rsidRPr="009D48DE">
        <w:rPr>
          <w:rFonts w:ascii="Constantia" w:eastAsia="Times New Roman" w:hAnsi="Constantia" w:cs="Times New Roman"/>
          <w:kern w:val="0"/>
          <w:sz w:val="22"/>
          <w:szCs w:val="22"/>
          <w14:ligatures w14:val="none"/>
        </w:rPr>
        <w:t>: Real-time processing status updates</w:t>
      </w:r>
    </w:p>
    <w:p w14:paraId="782EF4C5" w14:textId="77777777" w:rsidR="009D48DE" w:rsidRPr="009D48DE" w:rsidRDefault="009D48DE" w:rsidP="009D48DE">
      <w:pPr>
        <w:numPr>
          <w:ilvl w:val="0"/>
          <w:numId w:val="3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Error Reporting</w:t>
      </w:r>
      <w:r w:rsidRPr="009D48DE">
        <w:rPr>
          <w:rFonts w:ascii="Constantia" w:eastAsia="Times New Roman" w:hAnsi="Constantia" w:cs="Times New Roman"/>
          <w:kern w:val="0"/>
          <w:sz w:val="22"/>
          <w:szCs w:val="22"/>
          <w14:ligatures w14:val="none"/>
        </w:rPr>
        <w:t>: Comprehensive error reporting and user feedback</w:t>
      </w:r>
    </w:p>
    <w:p w14:paraId="3C711085"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89387F8"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ED42424"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7B33E6"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3.2.3 Project Management Strategies</w:t>
      </w:r>
    </w:p>
    <w:p w14:paraId="6082C895"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3.2.3.1 Phased Development Approach</w:t>
      </w:r>
    </w:p>
    <w:p w14:paraId="1455E7A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The project implemented a systematic nine-phase development strategy:</w:t>
      </w:r>
    </w:p>
    <w:p w14:paraId="3EA4BE3F"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Phase-Based Execution Model</w:t>
      </w:r>
    </w:p>
    <w:p w14:paraId="512342CA"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Research Phase (Phase 0)</w:t>
      </w:r>
      <w:r w:rsidRPr="009D48DE">
        <w:rPr>
          <w:rFonts w:ascii="Constantia" w:eastAsia="Times New Roman" w:hAnsi="Constantia" w:cs="Times New Roman"/>
          <w:kern w:val="0"/>
          <w:sz w:val="22"/>
          <w:szCs w:val="22"/>
          <w14:ligatures w14:val="none"/>
        </w:rPr>
        <w:t>: Comprehensive literature review and technology assessment</w:t>
      </w:r>
    </w:p>
    <w:p w14:paraId="50C6194C"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Proof of Concept (Phases 1-2)</w:t>
      </w:r>
      <w:r w:rsidRPr="009D48DE">
        <w:rPr>
          <w:rFonts w:ascii="Constantia" w:eastAsia="Times New Roman" w:hAnsi="Constantia" w:cs="Times New Roman"/>
          <w:kern w:val="0"/>
          <w:sz w:val="22"/>
          <w:szCs w:val="22"/>
          <w14:ligatures w14:val="none"/>
        </w:rPr>
        <w:t>: Initial prototyping and model validation</w:t>
      </w:r>
    </w:p>
    <w:p w14:paraId="5AC55140"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Architecture Development (Phases 3-4)</w:t>
      </w:r>
      <w:r w:rsidRPr="009D48DE">
        <w:rPr>
          <w:rFonts w:ascii="Constantia" w:eastAsia="Times New Roman" w:hAnsi="Constantia" w:cs="Times New Roman"/>
          <w:kern w:val="0"/>
          <w:sz w:val="22"/>
          <w:szCs w:val="22"/>
          <w14:ligatures w14:val="none"/>
        </w:rPr>
        <w:t>: System design and core component development</w:t>
      </w:r>
    </w:p>
    <w:p w14:paraId="5ECAD984"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Integration Phase (Phases 5-6)</w:t>
      </w:r>
      <w:r w:rsidRPr="009D48DE">
        <w:rPr>
          <w:rFonts w:ascii="Constantia" w:eastAsia="Times New Roman" w:hAnsi="Constantia" w:cs="Times New Roman"/>
          <w:kern w:val="0"/>
          <w:sz w:val="22"/>
          <w:szCs w:val="22"/>
          <w14:ligatures w14:val="none"/>
        </w:rPr>
        <w:t>: API integration and cloud service implementation</w:t>
      </w:r>
    </w:p>
    <w:p w14:paraId="270791EB"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Optimization Phase (Phases 7-8)</w:t>
      </w:r>
      <w:r w:rsidRPr="009D48DE">
        <w:rPr>
          <w:rFonts w:ascii="Constantia" w:eastAsia="Times New Roman" w:hAnsi="Constantia" w:cs="Times New Roman"/>
          <w:kern w:val="0"/>
          <w:sz w:val="22"/>
          <w:szCs w:val="22"/>
          <w14:ligatures w14:val="none"/>
        </w:rPr>
        <w:t>: Performance tuning and comprehensive testing</w:t>
      </w:r>
    </w:p>
    <w:p w14:paraId="6875AC9A" w14:textId="77777777" w:rsidR="009D48DE" w:rsidRPr="009D48DE" w:rsidRDefault="009D48DE" w:rsidP="009D48DE">
      <w:pPr>
        <w:numPr>
          <w:ilvl w:val="0"/>
          <w:numId w:val="3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Deployment Phase (Phase 9)</w:t>
      </w:r>
      <w:r w:rsidRPr="009D48DE">
        <w:rPr>
          <w:rFonts w:ascii="Constantia" w:eastAsia="Times New Roman" w:hAnsi="Constantia" w:cs="Times New Roman"/>
          <w:kern w:val="0"/>
          <w:sz w:val="22"/>
          <w:szCs w:val="22"/>
          <w14:ligatures w14:val="none"/>
        </w:rPr>
        <w:t>: Pipeline integration and final system assembly</w:t>
      </w:r>
    </w:p>
    <w:p w14:paraId="056B6DAF"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Milestone-Driven Development</w:t>
      </w:r>
    </w:p>
    <w:p w14:paraId="055B8EF8" w14:textId="77777777" w:rsidR="009D48DE" w:rsidRPr="009D48DE" w:rsidRDefault="009D48DE" w:rsidP="009D48DE">
      <w:pPr>
        <w:numPr>
          <w:ilvl w:val="0"/>
          <w:numId w:val="3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Clear deliverables defined for each phase</w:t>
      </w:r>
    </w:p>
    <w:p w14:paraId="24888302" w14:textId="77777777" w:rsidR="009D48DE" w:rsidRPr="009D48DE" w:rsidRDefault="009D48DE" w:rsidP="009D48DE">
      <w:pPr>
        <w:numPr>
          <w:ilvl w:val="0"/>
          <w:numId w:val="3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Regular evaluation and validation checkpoints</w:t>
      </w:r>
    </w:p>
    <w:p w14:paraId="24169F12" w14:textId="77777777" w:rsidR="009D48DE" w:rsidRPr="009D48DE" w:rsidRDefault="009D48DE" w:rsidP="009D48DE">
      <w:pPr>
        <w:numPr>
          <w:ilvl w:val="0"/>
          <w:numId w:val="3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Iterative improvement based on performance metrics</w:t>
      </w:r>
    </w:p>
    <w:p w14:paraId="12E149FC" w14:textId="77777777" w:rsidR="009D48DE" w:rsidRPr="009D48DE" w:rsidRDefault="009D48DE" w:rsidP="009D48DE">
      <w:pPr>
        <w:numPr>
          <w:ilvl w:val="0"/>
          <w:numId w:val="3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kern w:val="0"/>
          <w:sz w:val="22"/>
          <w:szCs w:val="22"/>
          <w14:ligatures w14:val="none"/>
        </w:rPr>
        <w:t>Risk assessment and mitigation at each phase boundary</w:t>
      </w:r>
    </w:p>
    <w:p w14:paraId="67E01738"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3.2.3.2 Quality Assurance Strategy</w:t>
      </w:r>
    </w:p>
    <w:p w14:paraId="1AE7B4E9"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Multi-Level Testing Framework</w:t>
      </w:r>
    </w:p>
    <w:p w14:paraId="461401E5" w14:textId="77777777" w:rsidR="009D48DE" w:rsidRPr="009D48DE" w:rsidRDefault="009D48DE" w:rsidP="009D48DE">
      <w:pPr>
        <w:numPr>
          <w:ilvl w:val="0"/>
          <w:numId w:val="3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Unit Testing</w:t>
      </w:r>
      <w:r w:rsidRPr="009D48DE">
        <w:rPr>
          <w:rFonts w:ascii="Constantia" w:eastAsia="Times New Roman" w:hAnsi="Constantia" w:cs="Times New Roman"/>
          <w:kern w:val="0"/>
          <w:sz w:val="22"/>
          <w:szCs w:val="22"/>
          <w14:ligatures w14:val="none"/>
        </w:rPr>
        <w:t>: Individual component validation</w:t>
      </w:r>
    </w:p>
    <w:p w14:paraId="08999153" w14:textId="77777777" w:rsidR="009D48DE" w:rsidRPr="009D48DE" w:rsidRDefault="009D48DE" w:rsidP="009D48DE">
      <w:pPr>
        <w:numPr>
          <w:ilvl w:val="0"/>
          <w:numId w:val="3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Integration Testing</w:t>
      </w:r>
      <w:r w:rsidRPr="009D48DE">
        <w:rPr>
          <w:rFonts w:ascii="Constantia" w:eastAsia="Times New Roman" w:hAnsi="Constantia" w:cs="Times New Roman"/>
          <w:kern w:val="0"/>
          <w:sz w:val="22"/>
          <w:szCs w:val="22"/>
          <w14:ligatures w14:val="none"/>
        </w:rPr>
        <w:t>: API and service interaction verification</w:t>
      </w:r>
    </w:p>
    <w:p w14:paraId="0668DC8C" w14:textId="77777777" w:rsidR="009D48DE" w:rsidRPr="009D48DE" w:rsidRDefault="009D48DE" w:rsidP="009D48DE">
      <w:pPr>
        <w:numPr>
          <w:ilvl w:val="0"/>
          <w:numId w:val="3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Performance Testing</w:t>
      </w:r>
      <w:r w:rsidRPr="009D48DE">
        <w:rPr>
          <w:rFonts w:ascii="Constantia" w:eastAsia="Times New Roman" w:hAnsi="Constantia" w:cs="Times New Roman"/>
          <w:kern w:val="0"/>
          <w:sz w:val="22"/>
          <w:szCs w:val="22"/>
          <w14:ligatures w14:val="none"/>
        </w:rPr>
        <w:t>: Load testing and benchmark validation</w:t>
      </w:r>
    </w:p>
    <w:p w14:paraId="7FE18D98" w14:textId="77777777" w:rsidR="009D48DE" w:rsidRPr="009D48DE" w:rsidRDefault="009D48DE" w:rsidP="009D48DE">
      <w:pPr>
        <w:numPr>
          <w:ilvl w:val="0"/>
          <w:numId w:val="3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Acceptance Testing</w:t>
      </w:r>
      <w:r w:rsidRPr="009D48DE">
        <w:rPr>
          <w:rFonts w:ascii="Constantia" w:eastAsia="Times New Roman" w:hAnsi="Constantia" w:cs="Times New Roman"/>
          <w:kern w:val="0"/>
          <w:sz w:val="22"/>
          <w:szCs w:val="22"/>
          <w14:ligatures w14:val="none"/>
        </w:rPr>
        <w:t>: End-to-end workflow validation</w:t>
      </w:r>
    </w:p>
    <w:p w14:paraId="0B01FCE7"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Model Performance Evaluation</w:t>
      </w:r>
    </w:p>
    <w:p w14:paraId="664FE6FC" w14:textId="77777777" w:rsidR="009D48DE" w:rsidRPr="009D48DE" w:rsidRDefault="009D48DE" w:rsidP="009D48DE">
      <w:pPr>
        <w:numPr>
          <w:ilvl w:val="0"/>
          <w:numId w:val="3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Quantitative Metrics</w:t>
      </w:r>
      <w:r w:rsidRPr="009D48DE">
        <w:rPr>
          <w:rFonts w:ascii="Constantia" w:eastAsia="Times New Roman" w:hAnsi="Constantia" w:cs="Times New Roman"/>
          <w:kern w:val="0"/>
          <w:sz w:val="22"/>
          <w:szCs w:val="22"/>
          <w14:ligatures w14:val="none"/>
        </w:rPr>
        <w:t>: Processing speed, accuracy measurements</w:t>
      </w:r>
    </w:p>
    <w:p w14:paraId="225D2CD0" w14:textId="77777777" w:rsidR="009D48DE" w:rsidRPr="009D48DE" w:rsidRDefault="009D48DE" w:rsidP="009D48DE">
      <w:pPr>
        <w:numPr>
          <w:ilvl w:val="0"/>
          <w:numId w:val="3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Qualitative Assessment</w:t>
      </w:r>
      <w:r w:rsidRPr="009D48DE">
        <w:rPr>
          <w:rFonts w:ascii="Constantia" w:eastAsia="Times New Roman" w:hAnsi="Constantia" w:cs="Times New Roman"/>
          <w:kern w:val="0"/>
          <w:sz w:val="22"/>
          <w:szCs w:val="22"/>
          <w14:ligatures w14:val="none"/>
        </w:rPr>
        <w:t>: Arabic fluency and naturalness evaluation</w:t>
      </w:r>
    </w:p>
    <w:p w14:paraId="6B8CE42D" w14:textId="77777777" w:rsidR="009D48DE" w:rsidRPr="009D48DE" w:rsidRDefault="009D48DE" w:rsidP="009D48DE">
      <w:pPr>
        <w:numPr>
          <w:ilvl w:val="0"/>
          <w:numId w:val="3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Comparative Analysis</w:t>
      </w:r>
      <w:r w:rsidRPr="009D48DE">
        <w:rPr>
          <w:rFonts w:ascii="Constantia" w:eastAsia="Times New Roman" w:hAnsi="Constantia" w:cs="Times New Roman"/>
          <w:kern w:val="0"/>
          <w:sz w:val="22"/>
          <w:szCs w:val="22"/>
          <w14:ligatures w14:val="none"/>
        </w:rPr>
        <w:t>: Model performance ranking and selection</w:t>
      </w:r>
    </w:p>
    <w:p w14:paraId="171A9088" w14:textId="77777777" w:rsidR="009D48DE" w:rsidRPr="009D48DE" w:rsidRDefault="009D48DE" w:rsidP="009D48DE">
      <w:pPr>
        <w:numPr>
          <w:ilvl w:val="0"/>
          <w:numId w:val="3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Continuous Monitoring</w:t>
      </w:r>
      <w:r w:rsidRPr="009D48DE">
        <w:rPr>
          <w:rFonts w:ascii="Constantia" w:eastAsia="Times New Roman" w:hAnsi="Constantia" w:cs="Times New Roman"/>
          <w:kern w:val="0"/>
          <w:sz w:val="22"/>
          <w:szCs w:val="22"/>
          <w14:ligatures w14:val="none"/>
        </w:rPr>
        <w:t>: Ongoing performance tracking and optimization</w:t>
      </w:r>
    </w:p>
    <w:p w14:paraId="71276062"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3.2.3.3 Risk Management and Mitigation</w:t>
      </w:r>
    </w:p>
    <w:p w14:paraId="0EA98B89"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lastRenderedPageBreak/>
        <w:t>Technical Risk Management</w:t>
      </w:r>
    </w:p>
    <w:p w14:paraId="195ACB08" w14:textId="77777777" w:rsidR="009D48DE" w:rsidRPr="009D48DE" w:rsidRDefault="009D48DE" w:rsidP="009D48DE">
      <w:pPr>
        <w:numPr>
          <w:ilvl w:val="0"/>
          <w:numId w:val="4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Model Availability</w:t>
      </w:r>
      <w:r w:rsidRPr="009D48DE">
        <w:rPr>
          <w:rFonts w:ascii="Constantia" w:eastAsia="Times New Roman" w:hAnsi="Constantia" w:cs="Times New Roman"/>
          <w:kern w:val="0"/>
          <w:sz w:val="22"/>
          <w:szCs w:val="22"/>
          <w14:ligatures w14:val="none"/>
        </w:rPr>
        <w:t>: Multiple model alternatives and fallback mechanisms</w:t>
      </w:r>
    </w:p>
    <w:p w14:paraId="4B2BB797" w14:textId="77777777" w:rsidR="009D48DE" w:rsidRPr="009D48DE" w:rsidRDefault="009D48DE" w:rsidP="009D48DE">
      <w:pPr>
        <w:numPr>
          <w:ilvl w:val="0"/>
          <w:numId w:val="4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API Dependencies</w:t>
      </w:r>
      <w:r w:rsidRPr="009D48DE">
        <w:rPr>
          <w:rFonts w:ascii="Constantia" w:eastAsia="Times New Roman" w:hAnsi="Constantia" w:cs="Times New Roman"/>
          <w:kern w:val="0"/>
          <w:sz w:val="22"/>
          <w:szCs w:val="22"/>
          <w14:ligatures w14:val="none"/>
        </w:rPr>
        <w:t>: Local processing alternatives for critical components</w:t>
      </w:r>
    </w:p>
    <w:p w14:paraId="672EF2D8" w14:textId="77777777" w:rsidR="009D48DE" w:rsidRPr="009D48DE" w:rsidRDefault="009D48DE" w:rsidP="009D48DE">
      <w:pPr>
        <w:numPr>
          <w:ilvl w:val="0"/>
          <w:numId w:val="4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Resource Constraints</w:t>
      </w:r>
      <w:r w:rsidRPr="009D48DE">
        <w:rPr>
          <w:rFonts w:ascii="Constantia" w:eastAsia="Times New Roman" w:hAnsi="Constantia" w:cs="Times New Roman"/>
          <w:kern w:val="0"/>
          <w:sz w:val="22"/>
          <w:szCs w:val="22"/>
          <w14:ligatures w14:val="none"/>
        </w:rPr>
        <w:t>: Scalable architecture with performance optimization</w:t>
      </w:r>
    </w:p>
    <w:p w14:paraId="0F274441" w14:textId="77777777" w:rsidR="009D48DE" w:rsidRPr="009D48DE" w:rsidRDefault="009D48DE" w:rsidP="009D48DE">
      <w:pPr>
        <w:numPr>
          <w:ilvl w:val="0"/>
          <w:numId w:val="4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Integration Challenges</w:t>
      </w:r>
      <w:r w:rsidRPr="009D48DE">
        <w:rPr>
          <w:rFonts w:ascii="Constantia" w:eastAsia="Times New Roman" w:hAnsi="Constantia" w:cs="Times New Roman"/>
          <w:kern w:val="0"/>
          <w:sz w:val="22"/>
          <w:szCs w:val="22"/>
          <w14:ligatures w14:val="none"/>
        </w:rPr>
        <w:t>: Modular design with clear interface definitions</w:t>
      </w:r>
    </w:p>
    <w:p w14:paraId="707227C9"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Project Delivery Risk Mitigation</w:t>
      </w:r>
    </w:p>
    <w:p w14:paraId="666D305F" w14:textId="77777777" w:rsidR="009D48DE" w:rsidRPr="009D48DE" w:rsidRDefault="009D48DE" w:rsidP="009D48DE">
      <w:pPr>
        <w:numPr>
          <w:ilvl w:val="0"/>
          <w:numId w:val="4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Incremental Development</w:t>
      </w:r>
      <w:r w:rsidRPr="009D48DE">
        <w:rPr>
          <w:rFonts w:ascii="Constantia" w:eastAsia="Times New Roman" w:hAnsi="Constantia" w:cs="Times New Roman"/>
          <w:kern w:val="0"/>
          <w:sz w:val="22"/>
          <w:szCs w:val="22"/>
          <w14:ligatures w14:val="none"/>
        </w:rPr>
        <w:t>: Functional components delivered per phase</w:t>
      </w:r>
    </w:p>
    <w:p w14:paraId="05E58B26" w14:textId="77777777" w:rsidR="009D48DE" w:rsidRPr="009D48DE" w:rsidRDefault="009D48DE" w:rsidP="009D48DE">
      <w:pPr>
        <w:numPr>
          <w:ilvl w:val="0"/>
          <w:numId w:val="4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Stakeholder Communication</w:t>
      </w:r>
      <w:r w:rsidRPr="009D48DE">
        <w:rPr>
          <w:rFonts w:ascii="Constantia" w:eastAsia="Times New Roman" w:hAnsi="Constantia" w:cs="Times New Roman"/>
          <w:kern w:val="0"/>
          <w:sz w:val="22"/>
          <w:szCs w:val="22"/>
          <w14:ligatures w14:val="none"/>
        </w:rPr>
        <w:t>: Regular progress updates and demonstration</w:t>
      </w:r>
    </w:p>
    <w:p w14:paraId="5217F417" w14:textId="77777777" w:rsidR="009D48DE" w:rsidRPr="009D48DE" w:rsidRDefault="009D48DE" w:rsidP="009D48DE">
      <w:pPr>
        <w:numPr>
          <w:ilvl w:val="0"/>
          <w:numId w:val="4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Documentation Standards</w:t>
      </w:r>
      <w:r w:rsidRPr="009D48DE">
        <w:rPr>
          <w:rFonts w:ascii="Constantia" w:eastAsia="Times New Roman" w:hAnsi="Constantia" w:cs="Times New Roman"/>
          <w:kern w:val="0"/>
          <w:sz w:val="22"/>
          <w:szCs w:val="22"/>
          <w14:ligatures w14:val="none"/>
        </w:rPr>
        <w:t>: Comprehensive technical and user documentation</w:t>
      </w:r>
    </w:p>
    <w:p w14:paraId="7BFBF489" w14:textId="77777777" w:rsidR="009D48DE" w:rsidRPr="009D48DE" w:rsidRDefault="009D48DE" w:rsidP="009D48DE">
      <w:pPr>
        <w:numPr>
          <w:ilvl w:val="0"/>
          <w:numId w:val="4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Version Control</w:t>
      </w:r>
      <w:r w:rsidRPr="009D48DE">
        <w:rPr>
          <w:rFonts w:ascii="Constantia" w:eastAsia="Times New Roman" w:hAnsi="Constantia" w:cs="Times New Roman"/>
          <w:kern w:val="0"/>
          <w:sz w:val="22"/>
          <w:szCs w:val="22"/>
          <w14:ligatures w14:val="none"/>
        </w:rPr>
        <w:t>: Systematic code management and change tracking</w:t>
      </w:r>
    </w:p>
    <w:p w14:paraId="0BE13857"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Consolas" w:eastAsia="Consolas" w:hAnsi="Consolas" w:cs="Consolas"/>
          <w:kern w:val="0"/>
          <w:sz w:val="20"/>
          <w:szCs w:val="20"/>
          <w:lang w:eastAsia="zh-CN"/>
          <w14:ligatures w14:val="none"/>
        </w:rPr>
      </w:pPr>
    </w:p>
    <w:p w14:paraId="5A3B0BCA"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14:ligatures w14:val="none"/>
        </w:rPr>
      </w:pPr>
    </w:p>
    <w:p w14:paraId="26402857"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3.2.4 Development Method</w:t>
      </w:r>
    </w:p>
    <w:p w14:paraId="065850EC"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3.2.4.1 Object-Oriented Programming Methodology</w:t>
      </w:r>
    </w:p>
    <w:p w14:paraId="052533DF"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Class-Based Architecture Design</w:t>
      </w:r>
      <w:r w:rsidRPr="009D48DE">
        <w:rPr>
          <w:rFonts w:ascii="Times New Roman" w:eastAsia="Times New Roman" w:hAnsi="Times New Roman" w:cs="Times New Roman"/>
          <w:kern w:val="0"/>
          <w14:ligatures w14:val="none"/>
        </w:rPr>
        <w:t xml:space="preserve"> The project employs sophisticated OOP principles with inheritance hierarchy:</w:t>
      </w:r>
    </w:p>
    <w:p w14:paraId="7F43A615" w14:textId="77777777" w:rsidR="009D48DE" w:rsidRPr="009D48DE" w:rsidRDefault="009D48DE" w:rsidP="009D48DE">
      <w:pPr>
        <w:spacing w:before="120" w:after="200" w:line="264" w:lineRule="auto"/>
        <w:rPr>
          <w:rFonts w:ascii="Constantia" w:eastAsia="Times New Roman" w:hAnsi="Constantia" w:cs="Times New Roman"/>
          <w:kern w:val="0"/>
          <w:sz w:val="22"/>
          <w:szCs w:val="22"/>
          <w14:ligatures w14:val="none"/>
        </w:rPr>
      </w:pPr>
      <w:r w:rsidRPr="009D48DE">
        <w:rPr>
          <w:rFonts w:ascii="SimSun" w:eastAsia="SimSun" w:hAnsi="SimSun" w:cs="SimSun"/>
          <w:kern w:val="0"/>
          <w:lang w:eastAsia="zh-CN" w:bidi="ar"/>
          <w14:ligatures w14:val="none"/>
        </w:rPr>
        <w:t>python</w:t>
      </w:r>
    </w:p>
    <w:p w14:paraId="61477D0C" w14:textId="77777777" w:rsidR="009D48DE" w:rsidRPr="009D48DE" w:rsidRDefault="009D48DE" w:rsidP="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line="18" w:lineRule="atLeast"/>
        <w:rPr>
          <w:rFonts w:ascii="Consolas" w:eastAsia="Consolas" w:hAnsi="Consolas" w:cs="Consolas"/>
          <w:kern w:val="0"/>
          <w:lang w:eastAsia="zh-CN"/>
          <w14:ligatures w14:val="none"/>
        </w:rPr>
      </w:pPr>
      <w:r w:rsidRPr="009D48DE">
        <w:rPr>
          <w:rFonts w:ascii="Consolas" w:eastAsia="Consolas" w:hAnsi="Consolas" w:cs="Consolas"/>
          <w:kern w:val="0"/>
          <w:sz w:val="20"/>
          <w:szCs w:val="20"/>
          <w:lang w:eastAsia="zh-CN"/>
          <w14:ligatures w14:val="none"/>
        </w:rPr>
        <w:t xml:space="preserve">Class </w:t>
      </w:r>
      <w:proofErr w:type="spellStart"/>
      <w:proofErr w:type="gramStart"/>
      <w:r w:rsidRPr="009D48DE">
        <w:rPr>
          <w:rFonts w:ascii="Consolas" w:eastAsia="Consolas" w:hAnsi="Consolas" w:cs="Consolas"/>
          <w:kern w:val="0"/>
          <w:lang w:eastAsia="zh-CN"/>
          <w14:ligatures w14:val="none"/>
        </w:rPr>
        <w:t>Hierarchy:</w:t>
      </w:r>
      <w:r w:rsidRPr="009D48DE">
        <w:rPr>
          <w:rFonts w:ascii="Consolas" w:eastAsia="Consolas" w:hAnsi="Consolas" w:cs="Consolas"/>
          <w:kern w:val="0"/>
          <w:sz w:val="20"/>
          <w:szCs w:val="20"/>
          <w:lang w:eastAsia="zh-CN"/>
          <w14:ligatures w14:val="none"/>
        </w:rPr>
        <w:t>Groq</w:t>
      </w:r>
      <w:proofErr w:type="gramEnd"/>
      <w:r w:rsidRPr="009D48DE">
        <w:rPr>
          <w:rFonts w:ascii="Consolas" w:eastAsia="Consolas" w:hAnsi="Consolas" w:cs="Consolas"/>
          <w:kern w:val="0"/>
          <w:sz w:val="20"/>
          <w:szCs w:val="20"/>
          <w:lang w:eastAsia="zh-CN"/>
          <w14:ligatures w14:val="none"/>
        </w:rPr>
        <w:t>_Env</w:t>
      </w:r>
      <w:proofErr w:type="spellEnd"/>
      <w:r w:rsidRPr="009D48DE">
        <w:rPr>
          <w:rFonts w:ascii="Consolas" w:eastAsia="Consolas" w:hAnsi="Consolas" w:cs="Consolas"/>
          <w:kern w:val="0"/>
          <w:sz w:val="20"/>
          <w:szCs w:val="20"/>
          <w:lang w:eastAsia="zh-CN"/>
          <w14:ligatures w14:val="none"/>
        </w:rPr>
        <w:t xml:space="preserve"> </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 xml:space="preserve">Base </w:t>
      </w:r>
      <w:proofErr w:type="gramStart"/>
      <w:r w:rsidRPr="009D48DE">
        <w:rPr>
          <w:rFonts w:ascii="Consolas" w:eastAsia="Consolas" w:hAnsi="Consolas" w:cs="Consolas"/>
          <w:kern w:val="0"/>
          <w:sz w:val="20"/>
          <w:szCs w:val="20"/>
          <w:lang w:eastAsia="zh-CN"/>
          <w14:ligatures w14:val="none"/>
        </w:rPr>
        <w:t>Class</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w:t>
      </w:r>
      <w:proofErr w:type="gramEnd"/>
      <w:r w:rsidRPr="009D48DE">
        <w:rPr>
          <w:rFonts w:ascii="Consolas" w:eastAsia="Consolas" w:hAnsi="Consolas" w:cs="Consolas"/>
          <w:kern w:val="0"/>
          <w:sz w:val="20"/>
          <w:szCs w:val="20"/>
          <w:lang w:eastAsia="zh-CN"/>
          <w14:ligatures w14:val="none"/>
        </w:rPr>
        <w:t xml:space="preserve">── API management </w:t>
      </w:r>
      <w:r w:rsidRPr="009D48DE">
        <w:rPr>
          <w:rFonts w:ascii="Consolas" w:eastAsia="Consolas" w:hAnsi="Consolas" w:cs="Consolas"/>
          <w:kern w:val="0"/>
          <w:lang w:eastAsia="zh-CN"/>
          <w14:ligatures w14:val="none"/>
        </w:rPr>
        <w:t>and</w:t>
      </w:r>
      <w:r w:rsidRPr="009D48DE">
        <w:rPr>
          <w:rFonts w:ascii="Consolas" w:eastAsia="Consolas" w:hAnsi="Consolas" w:cs="Consolas"/>
          <w:kern w:val="0"/>
          <w:sz w:val="20"/>
          <w:szCs w:val="20"/>
          <w:lang w:eastAsia="zh-CN"/>
          <w14:ligatures w14:val="none"/>
        </w:rPr>
        <w:t xml:space="preserve"> configuration├── Model selection </w:t>
      </w:r>
      <w:r w:rsidRPr="009D48DE">
        <w:rPr>
          <w:rFonts w:ascii="Consolas" w:eastAsia="Consolas" w:hAnsi="Consolas" w:cs="Consolas"/>
          <w:kern w:val="0"/>
          <w:lang w:eastAsia="zh-CN"/>
          <w14:ligatures w14:val="none"/>
        </w:rPr>
        <w:t>and</w:t>
      </w:r>
      <w:r w:rsidRPr="009D48DE">
        <w:rPr>
          <w:rFonts w:ascii="Consolas" w:eastAsia="Consolas" w:hAnsi="Consolas" w:cs="Consolas"/>
          <w:kern w:val="0"/>
          <w:sz w:val="20"/>
          <w:szCs w:val="20"/>
          <w:lang w:eastAsia="zh-CN"/>
          <w14:ligatures w14:val="none"/>
        </w:rPr>
        <w:t xml:space="preserve"> initialization├── Request handling </w:t>
      </w:r>
      <w:r w:rsidRPr="009D48DE">
        <w:rPr>
          <w:rFonts w:ascii="Consolas" w:eastAsia="Consolas" w:hAnsi="Consolas" w:cs="Consolas"/>
          <w:kern w:val="0"/>
          <w:lang w:eastAsia="zh-CN"/>
          <w14:ligatures w14:val="none"/>
        </w:rPr>
        <w:t>and</w:t>
      </w:r>
      <w:r w:rsidRPr="009D48DE">
        <w:rPr>
          <w:rFonts w:ascii="Consolas" w:eastAsia="Consolas" w:hAnsi="Consolas" w:cs="Consolas"/>
          <w:kern w:val="0"/>
          <w:sz w:val="20"/>
          <w:szCs w:val="20"/>
          <w:lang w:eastAsia="zh-CN"/>
          <w14:ligatures w14:val="none"/>
        </w:rPr>
        <w:t xml:space="preserve"> response processing└── Error management </w:t>
      </w:r>
      <w:r w:rsidRPr="009D48DE">
        <w:rPr>
          <w:rFonts w:ascii="Consolas" w:eastAsia="Consolas" w:hAnsi="Consolas" w:cs="Consolas"/>
          <w:kern w:val="0"/>
          <w:lang w:eastAsia="zh-CN"/>
          <w14:ligatures w14:val="none"/>
        </w:rPr>
        <w:t>and</w:t>
      </w:r>
      <w:r w:rsidRPr="009D48DE">
        <w:rPr>
          <w:rFonts w:ascii="Consolas" w:eastAsia="Consolas" w:hAnsi="Consolas" w:cs="Consolas"/>
          <w:kern w:val="0"/>
          <w:sz w:val="20"/>
          <w:szCs w:val="20"/>
          <w:lang w:eastAsia="zh-CN"/>
          <w14:ligatures w14:val="none"/>
        </w:rPr>
        <w:t xml:space="preserve"> </w:t>
      </w:r>
      <w:proofErr w:type="spellStart"/>
      <w:r w:rsidRPr="009D48DE">
        <w:rPr>
          <w:rFonts w:ascii="Consolas" w:eastAsia="Consolas" w:hAnsi="Consolas" w:cs="Consolas"/>
          <w:kern w:val="0"/>
          <w:sz w:val="20"/>
          <w:szCs w:val="20"/>
          <w:lang w:eastAsia="zh-CN"/>
          <w14:ligatures w14:val="none"/>
        </w:rPr>
        <w:t>loggingFull_LLM</w:t>
      </w:r>
      <w:proofErr w:type="spellEnd"/>
      <w:r w:rsidRPr="009D48DE">
        <w:rPr>
          <w:rFonts w:ascii="Consolas" w:eastAsia="Consolas" w:hAnsi="Consolas" w:cs="Consolas"/>
          <w:kern w:val="0"/>
          <w:sz w:val="20"/>
          <w:szCs w:val="20"/>
          <w:lang w:eastAsia="zh-CN"/>
          <w14:ligatures w14:val="none"/>
        </w:rPr>
        <w:t xml:space="preserve"> </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 xml:space="preserve">Inherits </w:t>
      </w:r>
      <w:r w:rsidRPr="009D48DE">
        <w:rPr>
          <w:rFonts w:ascii="Consolas" w:eastAsia="Consolas" w:hAnsi="Consolas" w:cs="Consolas"/>
          <w:kern w:val="0"/>
          <w:lang w:eastAsia="zh-CN"/>
          <w14:ligatures w14:val="none"/>
        </w:rPr>
        <w:t>from</w:t>
      </w:r>
      <w:r w:rsidRPr="009D48DE">
        <w:rPr>
          <w:rFonts w:ascii="Consolas" w:eastAsia="Consolas" w:hAnsi="Consolas" w:cs="Consolas"/>
          <w:kern w:val="0"/>
          <w:sz w:val="20"/>
          <w:szCs w:val="20"/>
          <w:lang w:eastAsia="zh-CN"/>
          <w14:ligatures w14:val="none"/>
        </w:rPr>
        <w:t xml:space="preserve"> </w:t>
      </w:r>
      <w:proofErr w:type="spellStart"/>
      <w:r w:rsidRPr="009D48DE">
        <w:rPr>
          <w:rFonts w:ascii="Consolas" w:eastAsia="Consolas" w:hAnsi="Consolas" w:cs="Consolas"/>
          <w:kern w:val="0"/>
          <w:sz w:val="20"/>
          <w:szCs w:val="20"/>
          <w:lang w:eastAsia="zh-CN"/>
          <w14:ligatures w14:val="none"/>
        </w:rPr>
        <w:t>Groq_</w:t>
      </w:r>
      <w:proofErr w:type="gramStart"/>
      <w:r w:rsidRPr="009D48DE">
        <w:rPr>
          <w:rFonts w:ascii="Consolas" w:eastAsia="Consolas" w:hAnsi="Consolas" w:cs="Consolas"/>
          <w:kern w:val="0"/>
          <w:sz w:val="20"/>
          <w:szCs w:val="20"/>
          <w:lang w:eastAsia="zh-CN"/>
          <w14:ligatures w14:val="none"/>
        </w:rPr>
        <w:t>Env</w:t>
      </w:r>
      <w:proofErr w:type="spellEnd"/>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w:t>
      </w:r>
      <w:proofErr w:type="gramEnd"/>
      <w:r w:rsidRPr="009D48DE">
        <w:rPr>
          <w:rFonts w:ascii="Consolas" w:eastAsia="Consolas" w:hAnsi="Consolas" w:cs="Consolas"/>
          <w:kern w:val="0"/>
          <w:sz w:val="20"/>
          <w:szCs w:val="20"/>
          <w:lang w:eastAsia="zh-CN"/>
          <w14:ligatures w14:val="none"/>
        </w:rPr>
        <w:t>── Task</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 xml:space="preserve">specific processing methods├── Arabic language optimization├── </w:t>
      </w:r>
      <w:proofErr w:type="gramStart"/>
      <w:r w:rsidRPr="009D48DE">
        <w:rPr>
          <w:rFonts w:ascii="Consolas" w:eastAsia="Consolas" w:hAnsi="Consolas" w:cs="Consolas"/>
          <w:kern w:val="0"/>
          <w:sz w:val="20"/>
          <w:szCs w:val="20"/>
          <w:lang w:eastAsia="zh-CN"/>
          <w14:ligatures w14:val="none"/>
        </w:rPr>
        <w:t>Multi</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model</w:t>
      </w:r>
      <w:proofErr w:type="gramEnd"/>
      <w:r w:rsidRPr="009D48DE">
        <w:rPr>
          <w:rFonts w:ascii="Consolas" w:eastAsia="Consolas" w:hAnsi="Consolas" w:cs="Consolas"/>
          <w:kern w:val="0"/>
          <w:sz w:val="20"/>
          <w:szCs w:val="20"/>
          <w:lang w:eastAsia="zh-CN"/>
          <w14:ligatures w14:val="none"/>
        </w:rPr>
        <w:t xml:space="preserve"> support </w:t>
      </w:r>
      <w:r w:rsidRPr="009D48DE">
        <w:rPr>
          <w:rFonts w:ascii="Consolas" w:eastAsia="Consolas" w:hAnsi="Consolas" w:cs="Consolas"/>
          <w:kern w:val="0"/>
          <w:lang w:eastAsia="zh-CN"/>
          <w14:ligatures w14:val="none"/>
        </w:rPr>
        <w:t>(</w:t>
      </w:r>
      <w:proofErr w:type="spellStart"/>
      <w:r w:rsidRPr="009D48DE">
        <w:rPr>
          <w:rFonts w:ascii="Consolas" w:eastAsia="Consolas" w:hAnsi="Consolas" w:cs="Consolas"/>
          <w:kern w:val="0"/>
          <w:sz w:val="20"/>
          <w:szCs w:val="20"/>
          <w:lang w:eastAsia="zh-CN"/>
          <w14:ligatures w14:val="none"/>
        </w:rPr>
        <w:t>Groq</w:t>
      </w:r>
      <w:proofErr w:type="spellEnd"/>
      <w:r w:rsidRPr="009D48DE">
        <w:rPr>
          <w:rFonts w:ascii="Consolas" w:eastAsia="Consolas" w:hAnsi="Consolas" w:cs="Consolas"/>
          <w:kern w:val="0"/>
          <w:sz w:val="20"/>
          <w:szCs w:val="20"/>
          <w:lang w:eastAsia="zh-CN"/>
          <w14:ligatures w14:val="none"/>
        </w:rPr>
        <w:t xml:space="preserve"> </w:t>
      </w:r>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 xml:space="preserve"> </w:t>
      </w:r>
      <w:proofErr w:type="spellStart"/>
      <w:proofErr w:type="gramStart"/>
      <w:r w:rsidRPr="009D48DE">
        <w:rPr>
          <w:rFonts w:ascii="Consolas" w:eastAsia="Consolas" w:hAnsi="Consolas" w:cs="Consolas"/>
          <w:kern w:val="0"/>
          <w:sz w:val="20"/>
          <w:szCs w:val="20"/>
          <w:lang w:eastAsia="zh-CN"/>
          <w14:ligatures w14:val="none"/>
        </w:rPr>
        <w:t>Ollama</w:t>
      </w:r>
      <w:proofErr w:type="spellEnd"/>
      <w:r w:rsidRPr="009D48DE">
        <w:rPr>
          <w:rFonts w:ascii="Consolas" w:eastAsia="Consolas" w:hAnsi="Consolas" w:cs="Consolas"/>
          <w:kern w:val="0"/>
          <w:lang w:eastAsia="zh-CN"/>
          <w14:ligatures w14:val="none"/>
        </w:rPr>
        <w:t>)</w:t>
      </w:r>
      <w:r w:rsidRPr="009D48DE">
        <w:rPr>
          <w:rFonts w:ascii="Consolas" w:eastAsia="Consolas" w:hAnsi="Consolas" w:cs="Consolas"/>
          <w:kern w:val="0"/>
          <w:sz w:val="20"/>
          <w:szCs w:val="20"/>
          <w:lang w:eastAsia="zh-CN"/>
          <w14:ligatures w14:val="none"/>
        </w:rPr>
        <w:t>└</w:t>
      </w:r>
      <w:proofErr w:type="gramEnd"/>
      <w:r w:rsidRPr="009D48DE">
        <w:rPr>
          <w:rFonts w:ascii="Consolas" w:eastAsia="Consolas" w:hAnsi="Consolas" w:cs="Consolas"/>
          <w:kern w:val="0"/>
          <w:sz w:val="20"/>
          <w:szCs w:val="20"/>
          <w:lang w:eastAsia="zh-CN"/>
          <w14:ligatures w14:val="none"/>
        </w:rPr>
        <w:t>── Pipeline integration interfaces</w:t>
      </w:r>
    </w:p>
    <w:p w14:paraId="0E95144C"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Encapsulation and Modularity</w:t>
      </w:r>
    </w:p>
    <w:p w14:paraId="08386069" w14:textId="77777777" w:rsidR="009D48DE" w:rsidRPr="009D48DE" w:rsidRDefault="009D48DE" w:rsidP="009D48DE">
      <w:pPr>
        <w:numPr>
          <w:ilvl w:val="0"/>
          <w:numId w:val="4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Data Protection</w:t>
      </w:r>
      <w:r w:rsidRPr="009D48DE">
        <w:rPr>
          <w:rFonts w:ascii="Constantia" w:eastAsia="Times New Roman" w:hAnsi="Constantia" w:cs="Times New Roman"/>
          <w:kern w:val="0"/>
          <w:sz w:val="22"/>
          <w:szCs w:val="22"/>
          <w14:ligatures w14:val="none"/>
        </w:rPr>
        <w:t>: Private attributes for API keys and sensitive configuration</w:t>
      </w:r>
    </w:p>
    <w:p w14:paraId="75D7437B" w14:textId="77777777" w:rsidR="009D48DE" w:rsidRPr="009D48DE" w:rsidRDefault="009D48DE" w:rsidP="009D48DE">
      <w:pPr>
        <w:numPr>
          <w:ilvl w:val="0"/>
          <w:numId w:val="4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Method Organization</w:t>
      </w:r>
      <w:r w:rsidRPr="009D48DE">
        <w:rPr>
          <w:rFonts w:ascii="Constantia" w:eastAsia="Times New Roman" w:hAnsi="Constantia" w:cs="Times New Roman"/>
          <w:kern w:val="0"/>
          <w:sz w:val="22"/>
          <w:szCs w:val="22"/>
          <w14:ligatures w14:val="none"/>
        </w:rPr>
        <w:t>: Logical grouping of related functionality</w:t>
      </w:r>
    </w:p>
    <w:p w14:paraId="5E44AD62" w14:textId="77777777" w:rsidR="009D48DE" w:rsidRPr="009D48DE" w:rsidRDefault="009D48DE" w:rsidP="009D48DE">
      <w:pPr>
        <w:numPr>
          <w:ilvl w:val="0"/>
          <w:numId w:val="4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Interface Standardization</w:t>
      </w:r>
      <w:r w:rsidRPr="009D48DE">
        <w:rPr>
          <w:rFonts w:ascii="Constantia" w:eastAsia="Times New Roman" w:hAnsi="Constantia" w:cs="Times New Roman"/>
          <w:kern w:val="0"/>
          <w:sz w:val="22"/>
          <w:szCs w:val="22"/>
          <w14:ligatures w14:val="none"/>
        </w:rPr>
        <w:t>: Consistent method signatures across components</w:t>
      </w:r>
    </w:p>
    <w:p w14:paraId="0BBC716E" w14:textId="77777777" w:rsidR="009D48DE" w:rsidRPr="009D48DE" w:rsidRDefault="009D48DE" w:rsidP="009D48DE">
      <w:pPr>
        <w:numPr>
          <w:ilvl w:val="0"/>
          <w:numId w:val="4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Dependency Injection</w:t>
      </w:r>
      <w:r w:rsidRPr="009D48DE">
        <w:rPr>
          <w:rFonts w:ascii="Constantia" w:eastAsia="Times New Roman" w:hAnsi="Constantia" w:cs="Times New Roman"/>
          <w:kern w:val="0"/>
          <w:sz w:val="22"/>
          <w:szCs w:val="22"/>
          <w14:ligatures w14:val="none"/>
        </w:rPr>
        <w:t>: Flexible component integration and testing</w:t>
      </w:r>
    </w:p>
    <w:p w14:paraId="575840D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Inheritance and Extensibility</w:t>
      </w:r>
    </w:p>
    <w:p w14:paraId="6FBCFEBA" w14:textId="77777777" w:rsidR="009D48DE" w:rsidRPr="009D48DE" w:rsidRDefault="009D48DE" w:rsidP="009D48DE">
      <w:pPr>
        <w:numPr>
          <w:ilvl w:val="0"/>
          <w:numId w:val="4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Code Reuse</w:t>
      </w:r>
      <w:r w:rsidRPr="009D48DE">
        <w:rPr>
          <w:rFonts w:ascii="Constantia" w:eastAsia="Times New Roman" w:hAnsi="Constantia" w:cs="Times New Roman"/>
          <w:kern w:val="0"/>
          <w:sz w:val="22"/>
          <w:szCs w:val="22"/>
          <w14:ligatures w14:val="none"/>
        </w:rPr>
        <w:t xml:space="preserve">: </w:t>
      </w:r>
      <w:proofErr w:type="spellStart"/>
      <w:r w:rsidRPr="009D48DE">
        <w:rPr>
          <w:rFonts w:ascii="Constantia" w:eastAsia="Times New Roman" w:hAnsi="Constantia" w:cs="Times New Roman"/>
          <w:kern w:val="0"/>
          <w:sz w:val="22"/>
          <w:szCs w:val="22"/>
          <w14:ligatures w14:val="none"/>
        </w:rPr>
        <w:t>Groq_Env</w:t>
      </w:r>
      <w:proofErr w:type="spellEnd"/>
      <w:r w:rsidRPr="009D48DE">
        <w:rPr>
          <w:rFonts w:ascii="Constantia" w:eastAsia="Times New Roman" w:hAnsi="Constantia" w:cs="Times New Roman"/>
          <w:kern w:val="0"/>
          <w:sz w:val="22"/>
          <w:szCs w:val="22"/>
          <w14:ligatures w14:val="none"/>
        </w:rPr>
        <w:t xml:space="preserve"> functionality inherited by </w:t>
      </w:r>
      <w:proofErr w:type="spellStart"/>
      <w:r w:rsidRPr="009D48DE">
        <w:rPr>
          <w:rFonts w:ascii="Constantia" w:eastAsia="Times New Roman" w:hAnsi="Constantia" w:cs="Times New Roman"/>
          <w:kern w:val="0"/>
          <w:sz w:val="22"/>
          <w:szCs w:val="22"/>
          <w14:ligatures w14:val="none"/>
        </w:rPr>
        <w:t>Full_LLM</w:t>
      </w:r>
      <w:proofErr w:type="spellEnd"/>
    </w:p>
    <w:p w14:paraId="4085185C" w14:textId="77777777" w:rsidR="009D48DE" w:rsidRPr="009D48DE" w:rsidRDefault="009D48DE" w:rsidP="009D48DE">
      <w:pPr>
        <w:numPr>
          <w:ilvl w:val="0"/>
          <w:numId w:val="4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Polymorphism</w:t>
      </w:r>
      <w:r w:rsidRPr="009D48DE">
        <w:rPr>
          <w:rFonts w:ascii="Constantia" w:eastAsia="Times New Roman" w:hAnsi="Constantia" w:cs="Times New Roman"/>
          <w:kern w:val="0"/>
          <w:sz w:val="22"/>
          <w:szCs w:val="22"/>
          <w14:ligatures w14:val="none"/>
        </w:rPr>
        <w:t>: Unified interface for different model backends</w:t>
      </w:r>
    </w:p>
    <w:p w14:paraId="4D0465C0" w14:textId="77777777" w:rsidR="009D48DE" w:rsidRPr="009D48DE" w:rsidRDefault="009D48DE" w:rsidP="009D48DE">
      <w:pPr>
        <w:numPr>
          <w:ilvl w:val="0"/>
          <w:numId w:val="4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Extension Points</w:t>
      </w:r>
      <w:r w:rsidRPr="009D48DE">
        <w:rPr>
          <w:rFonts w:ascii="Constantia" w:eastAsia="Times New Roman" w:hAnsi="Constantia" w:cs="Times New Roman"/>
          <w:kern w:val="0"/>
          <w:sz w:val="22"/>
          <w:szCs w:val="22"/>
          <w14:ligatures w14:val="none"/>
        </w:rPr>
        <w:t>: Clear interfaces for adding new models or tasks</w:t>
      </w:r>
    </w:p>
    <w:p w14:paraId="3CC058E8" w14:textId="77777777" w:rsidR="009D48DE" w:rsidRPr="009D48DE" w:rsidRDefault="009D48DE" w:rsidP="009D48DE">
      <w:pPr>
        <w:numPr>
          <w:ilvl w:val="0"/>
          <w:numId w:val="4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lastRenderedPageBreak/>
        <w:t>Maintenance Efficiency</w:t>
      </w:r>
      <w:r w:rsidRPr="009D48DE">
        <w:rPr>
          <w:rFonts w:ascii="Constantia" w:eastAsia="Times New Roman" w:hAnsi="Constantia" w:cs="Times New Roman"/>
          <w:kern w:val="0"/>
          <w:sz w:val="22"/>
          <w:szCs w:val="22"/>
          <w14:ligatures w14:val="none"/>
        </w:rPr>
        <w:t>: Centralized updates propagate through inheritance</w:t>
      </w:r>
    </w:p>
    <w:p w14:paraId="3A1F942C"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3.2.4.2 API-First Development Approach</w:t>
      </w:r>
    </w:p>
    <w:p w14:paraId="6884384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RESTful API Design Principles</w:t>
      </w:r>
    </w:p>
    <w:p w14:paraId="33708D0F" w14:textId="77777777" w:rsidR="009D48DE" w:rsidRPr="009D48DE" w:rsidRDefault="009D48DE" w:rsidP="009D48DE">
      <w:pPr>
        <w:numPr>
          <w:ilvl w:val="0"/>
          <w:numId w:val="4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Resource-Based URLs</w:t>
      </w:r>
      <w:r w:rsidRPr="009D48DE">
        <w:rPr>
          <w:rFonts w:ascii="Constantia" w:eastAsia="Times New Roman" w:hAnsi="Constantia" w:cs="Times New Roman"/>
          <w:kern w:val="0"/>
          <w:sz w:val="22"/>
          <w:szCs w:val="22"/>
          <w14:ligatures w14:val="none"/>
        </w:rPr>
        <w:t>: Clear, intuitive endpoint structure</w:t>
      </w:r>
    </w:p>
    <w:p w14:paraId="7FE03CEE" w14:textId="77777777" w:rsidR="009D48DE" w:rsidRPr="009D48DE" w:rsidRDefault="009D48DE" w:rsidP="009D48DE">
      <w:pPr>
        <w:numPr>
          <w:ilvl w:val="0"/>
          <w:numId w:val="4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HTTP Method Semantics</w:t>
      </w:r>
      <w:r w:rsidRPr="009D48DE">
        <w:rPr>
          <w:rFonts w:ascii="Constantia" w:eastAsia="Times New Roman" w:hAnsi="Constantia" w:cs="Times New Roman"/>
          <w:kern w:val="0"/>
          <w:sz w:val="22"/>
          <w:szCs w:val="22"/>
          <w14:ligatures w14:val="none"/>
        </w:rPr>
        <w:t>: Appropriate use of GET, POST, PUT, DELETE</w:t>
      </w:r>
    </w:p>
    <w:p w14:paraId="588E7769" w14:textId="77777777" w:rsidR="009D48DE" w:rsidRPr="009D48DE" w:rsidRDefault="009D48DE" w:rsidP="009D48DE">
      <w:pPr>
        <w:numPr>
          <w:ilvl w:val="0"/>
          <w:numId w:val="4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Stateless Communication</w:t>
      </w:r>
      <w:r w:rsidRPr="009D48DE">
        <w:rPr>
          <w:rFonts w:ascii="Constantia" w:eastAsia="Times New Roman" w:hAnsi="Constantia" w:cs="Times New Roman"/>
          <w:kern w:val="0"/>
          <w:sz w:val="22"/>
          <w:szCs w:val="22"/>
          <w14:ligatures w14:val="none"/>
        </w:rPr>
        <w:t>: Each request contains complete information</w:t>
      </w:r>
    </w:p>
    <w:p w14:paraId="6C87E835" w14:textId="77777777" w:rsidR="009D48DE" w:rsidRPr="009D48DE" w:rsidRDefault="009D48DE" w:rsidP="009D48DE">
      <w:pPr>
        <w:numPr>
          <w:ilvl w:val="0"/>
          <w:numId w:val="4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Consistent Response Formats</w:t>
      </w:r>
      <w:r w:rsidRPr="009D48DE">
        <w:rPr>
          <w:rFonts w:ascii="Constantia" w:eastAsia="Times New Roman" w:hAnsi="Constantia" w:cs="Times New Roman"/>
          <w:kern w:val="0"/>
          <w:sz w:val="22"/>
          <w:szCs w:val="22"/>
          <w14:ligatures w14:val="none"/>
        </w:rPr>
        <w:t>: Standardized JSON response structures</w:t>
      </w:r>
    </w:p>
    <w:p w14:paraId="34E43D21"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Integration-Focused Architecture</w:t>
      </w:r>
    </w:p>
    <w:p w14:paraId="3309E8D7" w14:textId="77777777" w:rsidR="009D48DE" w:rsidRPr="009D48DE" w:rsidRDefault="009D48DE" w:rsidP="009D48DE">
      <w:pPr>
        <w:numPr>
          <w:ilvl w:val="0"/>
          <w:numId w:val="4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Microservices Compatibility</w:t>
      </w:r>
      <w:r w:rsidRPr="009D48DE">
        <w:rPr>
          <w:rFonts w:ascii="Constantia" w:eastAsia="Times New Roman" w:hAnsi="Constantia" w:cs="Times New Roman"/>
          <w:kern w:val="0"/>
          <w:sz w:val="22"/>
          <w:szCs w:val="22"/>
          <w14:ligatures w14:val="none"/>
        </w:rPr>
        <w:t>: Loosely coupled components</w:t>
      </w:r>
    </w:p>
    <w:p w14:paraId="1E364F62" w14:textId="77777777" w:rsidR="009D48DE" w:rsidRPr="009D48DE" w:rsidRDefault="009D48DE" w:rsidP="009D48DE">
      <w:pPr>
        <w:numPr>
          <w:ilvl w:val="0"/>
          <w:numId w:val="4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Service Orchestration</w:t>
      </w:r>
      <w:r w:rsidRPr="009D48DE">
        <w:rPr>
          <w:rFonts w:ascii="Constantia" w:eastAsia="Times New Roman" w:hAnsi="Constantia" w:cs="Times New Roman"/>
          <w:kern w:val="0"/>
          <w:sz w:val="22"/>
          <w:szCs w:val="22"/>
          <w14:ligatures w14:val="none"/>
        </w:rPr>
        <w:t>: Clear data flow between processing stages</w:t>
      </w:r>
    </w:p>
    <w:p w14:paraId="24901CD3" w14:textId="77777777" w:rsidR="009D48DE" w:rsidRPr="009D48DE" w:rsidRDefault="009D48DE" w:rsidP="009D48DE">
      <w:pPr>
        <w:numPr>
          <w:ilvl w:val="0"/>
          <w:numId w:val="4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Error Propagation</w:t>
      </w:r>
      <w:r w:rsidRPr="009D48DE">
        <w:rPr>
          <w:rFonts w:ascii="Constantia" w:eastAsia="Times New Roman" w:hAnsi="Constantia" w:cs="Times New Roman"/>
          <w:kern w:val="0"/>
          <w:sz w:val="22"/>
          <w:szCs w:val="22"/>
          <w14:ligatures w14:val="none"/>
        </w:rPr>
        <w:t>: Consistent error handling across service boundaries</w:t>
      </w:r>
    </w:p>
    <w:p w14:paraId="47AE834C" w14:textId="77777777" w:rsidR="009D48DE" w:rsidRPr="009D48DE" w:rsidRDefault="009D48DE" w:rsidP="009D48DE">
      <w:pPr>
        <w:numPr>
          <w:ilvl w:val="0"/>
          <w:numId w:val="4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Performance Monitoring</w:t>
      </w:r>
      <w:r w:rsidRPr="009D48DE">
        <w:rPr>
          <w:rFonts w:ascii="Constantia" w:eastAsia="Times New Roman" w:hAnsi="Constantia" w:cs="Times New Roman"/>
          <w:kern w:val="0"/>
          <w:sz w:val="22"/>
          <w:szCs w:val="22"/>
          <w14:ligatures w14:val="none"/>
        </w:rPr>
        <w:t>: Built-in metrics and logging capabilities</w:t>
      </w:r>
    </w:p>
    <w:p w14:paraId="0CEFE0BD"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3.2.4.3 Iterative Development and Testing</w:t>
      </w:r>
    </w:p>
    <w:p w14:paraId="698D7C3D"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Test-Driven Enhancement</w:t>
      </w:r>
    </w:p>
    <w:p w14:paraId="73E4183C" w14:textId="77777777" w:rsidR="009D48DE" w:rsidRPr="009D48DE" w:rsidRDefault="009D48DE" w:rsidP="009D48DE">
      <w:pPr>
        <w:numPr>
          <w:ilvl w:val="0"/>
          <w:numId w:val="4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Model Evaluation</w:t>
      </w:r>
      <w:r w:rsidRPr="009D48DE">
        <w:rPr>
          <w:rFonts w:ascii="Constantia" w:eastAsia="Times New Roman" w:hAnsi="Constantia" w:cs="Times New Roman"/>
          <w:kern w:val="0"/>
          <w:sz w:val="22"/>
          <w:szCs w:val="22"/>
          <w14:ligatures w14:val="none"/>
        </w:rPr>
        <w:t>: Systematic testing of five different LLM models</w:t>
      </w:r>
    </w:p>
    <w:p w14:paraId="10829B1A" w14:textId="77777777" w:rsidR="009D48DE" w:rsidRPr="009D48DE" w:rsidRDefault="009D48DE" w:rsidP="009D48DE">
      <w:pPr>
        <w:numPr>
          <w:ilvl w:val="0"/>
          <w:numId w:val="4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Performance Benchmarking</w:t>
      </w:r>
      <w:r w:rsidRPr="009D48DE">
        <w:rPr>
          <w:rFonts w:ascii="Constantia" w:eastAsia="Times New Roman" w:hAnsi="Constantia" w:cs="Times New Roman"/>
          <w:kern w:val="0"/>
          <w:sz w:val="22"/>
          <w:szCs w:val="22"/>
          <w14:ligatures w14:val="none"/>
        </w:rPr>
        <w:t>: Quantitative comparison of processing speeds</w:t>
      </w:r>
    </w:p>
    <w:p w14:paraId="7D84FE19" w14:textId="77777777" w:rsidR="009D48DE" w:rsidRPr="009D48DE" w:rsidRDefault="009D48DE" w:rsidP="009D48DE">
      <w:pPr>
        <w:numPr>
          <w:ilvl w:val="0"/>
          <w:numId w:val="4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Quality Assessment</w:t>
      </w:r>
      <w:r w:rsidRPr="009D48DE">
        <w:rPr>
          <w:rFonts w:ascii="Constantia" w:eastAsia="Times New Roman" w:hAnsi="Constantia" w:cs="Times New Roman"/>
          <w:kern w:val="0"/>
          <w:sz w:val="22"/>
          <w:szCs w:val="22"/>
          <w14:ligatures w14:val="none"/>
        </w:rPr>
        <w:t>: Arabic language output evaluation and refinement</w:t>
      </w:r>
    </w:p>
    <w:p w14:paraId="7214F41F" w14:textId="77777777" w:rsidR="009D48DE" w:rsidRPr="009D48DE" w:rsidRDefault="009D48DE" w:rsidP="009D48DE">
      <w:pPr>
        <w:numPr>
          <w:ilvl w:val="0"/>
          <w:numId w:val="4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Feedback Integration</w:t>
      </w:r>
      <w:r w:rsidRPr="009D48DE">
        <w:rPr>
          <w:rFonts w:ascii="Constantia" w:eastAsia="Times New Roman" w:hAnsi="Constantia" w:cs="Times New Roman"/>
          <w:kern w:val="0"/>
          <w:sz w:val="22"/>
          <w:szCs w:val="22"/>
          <w14:ligatures w14:val="none"/>
        </w:rPr>
        <w:t>: Continuous improvement based on testing results</w:t>
      </w:r>
    </w:p>
    <w:p w14:paraId="28E650F5"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Agile Development Practices</w:t>
      </w:r>
    </w:p>
    <w:p w14:paraId="26BC9F0C" w14:textId="77777777" w:rsidR="009D48DE" w:rsidRPr="009D48DE" w:rsidRDefault="009D48DE" w:rsidP="009D48DE">
      <w:pPr>
        <w:numPr>
          <w:ilvl w:val="0"/>
          <w:numId w:val="4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Sprint-Based Development</w:t>
      </w:r>
      <w:r w:rsidRPr="009D48DE">
        <w:rPr>
          <w:rFonts w:ascii="Constantia" w:eastAsia="Times New Roman" w:hAnsi="Constantia" w:cs="Times New Roman"/>
          <w:kern w:val="0"/>
          <w:sz w:val="22"/>
          <w:szCs w:val="22"/>
          <w14:ligatures w14:val="none"/>
        </w:rPr>
        <w:t>: Short development cycles with concrete deliverables</w:t>
      </w:r>
    </w:p>
    <w:p w14:paraId="2D2E533F" w14:textId="77777777" w:rsidR="009D48DE" w:rsidRPr="009D48DE" w:rsidRDefault="009D48DE" w:rsidP="009D48DE">
      <w:pPr>
        <w:numPr>
          <w:ilvl w:val="0"/>
          <w:numId w:val="4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Continuous Integration</w:t>
      </w:r>
      <w:r w:rsidRPr="009D48DE">
        <w:rPr>
          <w:rFonts w:ascii="Constantia" w:eastAsia="Times New Roman" w:hAnsi="Constantia" w:cs="Times New Roman"/>
          <w:kern w:val="0"/>
          <w:sz w:val="22"/>
          <w:szCs w:val="22"/>
          <w14:ligatures w14:val="none"/>
        </w:rPr>
        <w:t>: Regular code integration and automated testing</w:t>
      </w:r>
    </w:p>
    <w:p w14:paraId="653C6117" w14:textId="77777777" w:rsidR="009D48DE" w:rsidRPr="009D48DE" w:rsidRDefault="009D48DE" w:rsidP="009D48DE">
      <w:pPr>
        <w:numPr>
          <w:ilvl w:val="0"/>
          <w:numId w:val="4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Documentation as Code</w:t>
      </w:r>
      <w:r w:rsidRPr="009D48DE">
        <w:rPr>
          <w:rFonts w:ascii="Constantia" w:eastAsia="Times New Roman" w:hAnsi="Constantia" w:cs="Times New Roman"/>
          <w:kern w:val="0"/>
          <w:sz w:val="22"/>
          <w:szCs w:val="22"/>
          <w14:ligatures w14:val="none"/>
        </w:rPr>
        <w:t>: Living documentation updated with development</w:t>
      </w:r>
    </w:p>
    <w:p w14:paraId="58659AF4" w14:textId="77777777" w:rsidR="009D48DE" w:rsidRPr="009D48DE" w:rsidRDefault="009D48DE" w:rsidP="009D48DE">
      <w:pPr>
        <w:numPr>
          <w:ilvl w:val="0"/>
          <w:numId w:val="4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Stakeholder Collaboration</w:t>
      </w:r>
      <w:r w:rsidRPr="009D48DE">
        <w:rPr>
          <w:rFonts w:ascii="Constantia" w:eastAsia="Times New Roman" w:hAnsi="Constantia" w:cs="Times New Roman"/>
          <w:kern w:val="0"/>
          <w:sz w:val="22"/>
          <w:szCs w:val="22"/>
          <w14:ligatures w14:val="none"/>
        </w:rPr>
        <w:t>: Regular demos and feedback incorporation</w:t>
      </w:r>
    </w:p>
    <w:p w14:paraId="4CF6562F" w14:textId="77777777" w:rsidR="009D48DE" w:rsidRPr="009D48DE" w:rsidRDefault="009D48DE" w:rsidP="009D48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48DE">
        <w:rPr>
          <w:rFonts w:ascii="Times New Roman" w:eastAsia="Times New Roman" w:hAnsi="Times New Roman" w:cs="Times New Roman"/>
          <w:b/>
          <w:bCs/>
          <w:kern w:val="0"/>
          <w:sz w:val="27"/>
          <w:szCs w:val="27"/>
          <w14:ligatures w14:val="none"/>
        </w:rPr>
        <w:t>3.2.5 Future Enhancements/Plans</w:t>
      </w:r>
    </w:p>
    <w:p w14:paraId="21553739"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3.2.5.1 Advanced Natural Language Processing</w:t>
      </w:r>
    </w:p>
    <w:p w14:paraId="5D3439A2"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Retrieval-Augmented Generation (RAG) Integration</w:t>
      </w:r>
    </w:p>
    <w:p w14:paraId="3793D0F9" w14:textId="77777777" w:rsidR="009D48DE" w:rsidRPr="009D48DE" w:rsidRDefault="009D48DE" w:rsidP="009D48DE">
      <w:pPr>
        <w:numPr>
          <w:ilvl w:val="0"/>
          <w:numId w:val="4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Knowledge Base Enhancement</w:t>
      </w:r>
      <w:r w:rsidRPr="009D48DE">
        <w:rPr>
          <w:rFonts w:ascii="Constantia" w:eastAsia="Times New Roman" w:hAnsi="Constantia" w:cs="Times New Roman"/>
          <w:kern w:val="0"/>
          <w:sz w:val="22"/>
          <w:szCs w:val="22"/>
          <w14:ligatures w14:val="none"/>
        </w:rPr>
        <w:t>: Integration with external Arabic knowledge sources</w:t>
      </w:r>
    </w:p>
    <w:p w14:paraId="3CC4A11F" w14:textId="77777777" w:rsidR="009D48DE" w:rsidRPr="009D48DE" w:rsidRDefault="009D48DE" w:rsidP="009D48DE">
      <w:pPr>
        <w:numPr>
          <w:ilvl w:val="0"/>
          <w:numId w:val="4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Contextual Understanding</w:t>
      </w:r>
      <w:r w:rsidRPr="009D48DE">
        <w:rPr>
          <w:rFonts w:ascii="Constantia" w:eastAsia="Times New Roman" w:hAnsi="Constantia" w:cs="Times New Roman"/>
          <w:kern w:val="0"/>
          <w:sz w:val="22"/>
          <w:szCs w:val="22"/>
          <w14:ligatures w14:val="none"/>
        </w:rPr>
        <w:t>: Improved transcript analysis with domain-specific information</w:t>
      </w:r>
    </w:p>
    <w:p w14:paraId="5E65F2BC" w14:textId="77777777" w:rsidR="009D48DE" w:rsidRPr="009D48DE" w:rsidRDefault="009D48DE" w:rsidP="009D48DE">
      <w:pPr>
        <w:numPr>
          <w:ilvl w:val="0"/>
          <w:numId w:val="4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Accuracy Improvement</w:t>
      </w:r>
      <w:r w:rsidRPr="009D48DE">
        <w:rPr>
          <w:rFonts w:ascii="Constantia" w:eastAsia="Times New Roman" w:hAnsi="Constantia" w:cs="Times New Roman"/>
          <w:kern w:val="0"/>
          <w:sz w:val="22"/>
          <w:szCs w:val="22"/>
          <w14:ligatures w14:val="none"/>
        </w:rPr>
        <w:t>: Enhanced translation and summarization quality</w:t>
      </w:r>
    </w:p>
    <w:p w14:paraId="081DF349" w14:textId="77777777" w:rsidR="009D48DE" w:rsidRPr="009D48DE" w:rsidRDefault="009D48DE" w:rsidP="009D48DE">
      <w:pPr>
        <w:numPr>
          <w:ilvl w:val="0"/>
          <w:numId w:val="48"/>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Educational Content Optimization</w:t>
      </w:r>
      <w:r w:rsidRPr="009D48DE">
        <w:rPr>
          <w:rFonts w:ascii="Constantia" w:eastAsia="Times New Roman" w:hAnsi="Constantia" w:cs="Times New Roman"/>
          <w:kern w:val="0"/>
          <w:sz w:val="22"/>
          <w:szCs w:val="22"/>
          <w14:ligatures w14:val="none"/>
        </w:rPr>
        <w:t>: Subject-specific knowledge integration</w:t>
      </w:r>
    </w:p>
    <w:p w14:paraId="000AFAF6"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lastRenderedPageBreak/>
        <w:t>Historical Conversation Management</w:t>
      </w:r>
    </w:p>
    <w:p w14:paraId="404A4EC3" w14:textId="77777777" w:rsidR="009D48DE" w:rsidRPr="009D48DE" w:rsidRDefault="009D48DE" w:rsidP="009D48DE">
      <w:pPr>
        <w:numPr>
          <w:ilvl w:val="0"/>
          <w:numId w:val="4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Memory Implementation</w:t>
      </w:r>
      <w:r w:rsidRPr="009D48DE">
        <w:rPr>
          <w:rFonts w:ascii="Constantia" w:eastAsia="Times New Roman" w:hAnsi="Constantia" w:cs="Times New Roman"/>
          <w:kern w:val="0"/>
          <w:sz w:val="22"/>
          <w:szCs w:val="22"/>
          <w14:ligatures w14:val="none"/>
        </w:rPr>
        <w:t>: Persistent conversation context for chatbot interactions</w:t>
      </w:r>
    </w:p>
    <w:p w14:paraId="7DBC6CCC" w14:textId="77777777" w:rsidR="009D48DE" w:rsidRPr="009D48DE" w:rsidRDefault="009D48DE" w:rsidP="009D48DE">
      <w:pPr>
        <w:numPr>
          <w:ilvl w:val="0"/>
          <w:numId w:val="4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Multi-Turn Dialogue</w:t>
      </w:r>
      <w:r w:rsidRPr="009D48DE">
        <w:rPr>
          <w:rFonts w:ascii="Constantia" w:eastAsia="Times New Roman" w:hAnsi="Constantia" w:cs="Times New Roman"/>
          <w:kern w:val="0"/>
          <w:sz w:val="22"/>
          <w:szCs w:val="22"/>
          <w14:ligatures w14:val="none"/>
        </w:rPr>
        <w:t>: Coherent, contextually aware conversation capabilities</w:t>
      </w:r>
    </w:p>
    <w:p w14:paraId="40A6D368" w14:textId="77777777" w:rsidR="009D48DE" w:rsidRPr="009D48DE" w:rsidRDefault="009D48DE" w:rsidP="009D48DE">
      <w:pPr>
        <w:numPr>
          <w:ilvl w:val="0"/>
          <w:numId w:val="4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Preference Learning</w:t>
      </w:r>
      <w:r w:rsidRPr="009D48DE">
        <w:rPr>
          <w:rFonts w:ascii="Constantia" w:eastAsia="Times New Roman" w:hAnsi="Constantia" w:cs="Times New Roman"/>
          <w:kern w:val="0"/>
          <w:sz w:val="22"/>
          <w:szCs w:val="22"/>
          <w14:ligatures w14:val="none"/>
        </w:rPr>
        <w:t>: Adaptive responses based on user interaction patterns</w:t>
      </w:r>
    </w:p>
    <w:p w14:paraId="5B091C04" w14:textId="77777777" w:rsidR="009D48DE" w:rsidRPr="009D48DE" w:rsidRDefault="009D48DE" w:rsidP="009D48DE">
      <w:pPr>
        <w:numPr>
          <w:ilvl w:val="0"/>
          <w:numId w:val="49"/>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Session Management</w:t>
      </w:r>
      <w:r w:rsidRPr="009D48DE">
        <w:rPr>
          <w:rFonts w:ascii="Constantia" w:eastAsia="Times New Roman" w:hAnsi="Constantia" w:cs="Times New Roman"/>
          <w:kern w:val="0"/>
          <w:sz w:val="22"/>
          <w:szCs w:val="22"/>
          <w14:ligatures w14:val="none"/>
        </w:rPr>
        <w:t>: Efficient storage and retrieval of conversation history</w:t>
      </w:r>
    </w:p>
    <w:p w14:paraId="07849A20"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3.2.5.2 Multilingual and Accessibility Enhancements</w:t>
      </w:r>
    </w:p>
    <w:p w14:paraId="05197AD8"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Expanded Language Support</w:t>
      </w:r>
    </w:p>
    <w:p w14:paraId="3D8A734E" w14:textId="77777777" w:rsidR="009D48DE" w:rsidRPr="009D48DE" w:rsidRDefault="009D48DE" w:rsidP="009D48DE">
      <w:pPr>
        <w:numPr>
          <w:ilvl w:val="0"/>
          <w:numId w:val="5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Romance Languages</w:t>
      </w:r>
      <w:r w:rsidRPr="009D48DE">
        <w:rPr>
          <w:rFonts w:ascii="Constantia" w:eastAsia="Times New Roman" w:hAnsi="Constantia" w:cs="Times New Roman"/>
          <w:kern w:val="0"/>
          <w:sz w:val="22"/>
          <w:szCs w:val="22"/>
          <w14:ligatures w14:val="none"/>
        </w:rPr>
        <w:t>: French, Spanish, Italian translation capabilities</w:t>
      </w:r>
    </w:p>
    <w:p w14:paraId="03765214" w14:textId="77777777" w:rsidR="009D48DE" w:rsidRPr="009D48DE" w:rsidRDefault="009D48DE" w:rsidP="009D48DE">
      <w:pPr>
        <w:numPr>
          <w:ilvl w:val="0"/>
          <w:numId w:val="5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Asian Languages</w:t>
      </w:r>
      <w:r w:rsidRPr="009D48DE">
        <w:rPr>
          <w:rFonts w:ascii="Constantia" w:eastAsia="Times New Roman" w:hAnsi="Constantia" w:cs="Times New Roman"/>
          <w:kern w:val="0"/>
          <w:sz w:val="22"/>
          <w:szCs w:val="22"/>
          <w14:ligatures w14:val="none"/>
        </w:rPr>
        <w:t>: Chinese, Japanese, Korean processing support</w:t>
      </w:r>
    </w:p>
    <w:p w14:paraId="6D377B77" w14:textId="77777777" w:rsidR="009D48DE" w:rsidRPr="009D48DE" w:rsidRDefault="009D48DE" w:rsidP="009D48DE">
      <w:pPr>
        <w:numPr>
          <w:ilvl w:val="0"/>
          <w:numId w:val="5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Regional Dialects</w:t>
      </w:r>
      <w:r w:rsidRPr="009D48DE">
        <w:rPr>
          <w:rFonts w:ascii="Constantia" w:eastAsia="Times New Roman" w:hAnsi="Constantia" w:cs="Times New Roman"/>
          <w:kern w:val="0"/>
          <w:sz w:val="22"/>
          <w:szCs w:val="22"/>
          <w14:ligatures w14:val="none"/>
        </w:rPr>
        <w:t>: Arabic dialect recognition and appropriate response generation</w:t>
      </w:r>
    </w:p>
    <w:p w14:paraId="048878E6" w14:textId="77777777" w:rsidR="009D48DE" w:rsidRPr="009D48DE" w:rsidRDefault="009D48DE" w:rsidP="009D48DE">
      <w:pPr>
        <w:numPr>
          <w:ilvl w:val="0"/>
          <w:numId w:val="50"/>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Code-Switching</w:t>
      </w:r>
      <w:r w:rsidRPr="009D48DE">
        <w:rPr>
          <w:rFonts w:ascii="Constantia" w:eastAsia="Times New Roman" w:hAnsi="Constantia" w:cs="Times New Roman"/>
          <w:kern w:val="0"/>
          <w:sz w:val="22"/>
          <w:szCs w:val="22"/>
          <w14:ligatures w14:val="none"/>
        </w:rPr>
        <w:t>: Mixed language content processing capabilities</w:t>
      </w:r>
    </w:p>
    <w:p w14:paraId="0292BBFE"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Advanced Accessibility Features</w:t>
      </w:r>
    </w:p>
    <w:p w14:paraId="5242A7BC" w14:textId="77777777" w:rsidR="009D48DE" w:rsidRPr="009D48DE" w:rsidRDefault="009D48DE" w:rsidP="009D48DE">
      <w:pPr>
        <w:numPr>
          <w:ilvl w:val="0"/>
          <w:numId w:val="5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Visual Impairment Support</w:t>
      </w:r>
      <w:r w:rsidRPr="009D48DE">
        <w:rPr>
          <w:rFonts w:ascii="Constantia" w:eastAsia="Times New Roman" w:hAnsi="Constantia" w:cs="Times New Roman"/>
          <w:kern w:val="0"/>
          <w:sz w:val="22"/>
          <w:szCs w:val="22"/>
          <w14:ligatures w14:val="none"/>
        </w:rPr>
        <w:t>: Screen reader compatibility and audio descriptions</w:t>
      </w:r>
    </w:p>
    <w:p w14:paraId="6229B46F" w14:textId="77777777" w:rsidR="009D48DE" w:rsidRPr="009D48DE" w:rsidRDefault="009D48DE" w:rsidP="009D48DE">
      <w:pPr>
        <w:numPr>
          <w:ilvl w:val="0"/>
          <w:numId w:val="5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Hearing Impairment Support</w:t>
      </w:r>
      <w:r w:rsidRPr="009D48DE">
        <w:rPr>
          <w:rFonts w:ascii="Constantia" w:eastAsia="Times New Roman" w:hAnsi="Constantia" w:cs="Times New Roman"/>
          <w:kern w:val="0"/>
          <w:sz w:val="22"/>
          <w:szCs w:val="22"/>
          <w14:ligatures w14:val="none"/>
        </w:rPr>
        <w:t>: Enhanced subtitle generation with visual cues</w:t>
      </w:r>
    </w:p>
    <w:p w14:paraId="74FBEEB2" w14:textId="77777777" w:rsidR="009D48DE" w:rsidRPr="009D48DE" w:rsidRDefault="009D48DE" w:rsidP="009D48DE">
      <w:pPr>
        <w:numPr>
          <w:ilvl w:val="0"/>
          <w:numId w:val="5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Cognitive Accessibility</w:t>
      </w:r>
      <w:r w:rsidRPr="009D48DE">
        <w:rPr>
          <w:rFonts w:ascii="Constantia" w:eastAsia="Times New Roman" w:hAnsi="Constantia" w:cs="Times New Roman"/>
          <w:kern w:val="0"/>
          <w:sz w:val="22"/>
          <w:szCs w:val="22"/>
          <w14:ligatures w14:val="none"/>
        </w:rPr>
        <w:t>: Simplified language options and content adaptation</w:t>
      </w:r>
    </w:p>
    <w:p w14:paraId="000123D8" w14:textId="77777777" w:rsidR="009D48DE" w:rsidRPr="009D48DE" w:rsidRDefault="009D48DE" w:rsidP="009D48DE">
      <w:pPr>
        <w:numPr>
          <w:ilvl w:val="0"/>
          <w:numId w:val="51"/>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Mobile Optimization</w:t>
      </w:r>
      <w:r w:rsidRPr="009D48DE">
        <w:rPr>
          <w:rFonts w:ascii="Constantia" w:eastAsia="Times New Roman" w:hAnsi="Constantia" w:cs="Times New Roman"/>
          <w:kern w:val="0"/>
          <w:sz w:val="22"/>
          <w:szCs w:val="22"/>
          <w14:ligatures w14:val="none"/>
        </w:rPr>
        <w:t>: Responsive design for diverse device capabilities</w:t>
      </w:r>
    </w:p>
    <w:p w14:paraId="46C8CEA4"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3.2.5.3 Technical Infrastructure Improvements</w:t>
      </w:r>
    </w:p>
    <w:p w14:paraId="20AC33C3"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Performance and Scalability Enhancements</w:t>
      </w:r>
    </w:p>
    <w:p w14:paraId="094A7A70" w14:textId="77777777" w:rsidR="009D48DE" w:rsidRPr="009D48DE" w:rsidRDefault="009D48DE" w:rsidP="009D48DE">
      <w:pPr>
        <w:numPr>
          <w:ilvl w:val="0"/>
          <w:numId w:val="5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Parallel Processing</w:t>
      </w:r>
      <w:r w:rsidRPr="009D48DE">
        <w:rPr>
          <w:rFonts w:ascii="Constantia" w:eastAsia="Times New Roman" w:hAnsi="Constantia" w:cs="Times New Roman"/>
          <w:kern w:val="0"/>
          <w:sz w:val="22"/>
          <w:szCs w:val="22"/>
          <w14:ligatures w14:val="none"/>
        </w:rPr>
        <w:t>: Multi-threaded video processing for improved throughput</w:t>
      </w:r>
    </w:p>
    <w:p w14:paraId="0947CFD1" w14:textId="77777777" w:rsidR="009D48DE" w:rsidRPr="009D48DE" w:rsidRDefault="009D48DE" w:rsidP="009D48DE">
      <w:pPr>
        <w:numPr>
          <w:ilvl w:val="0"/>
          <w:numId w:val="52"/>
        </w:numPr>
        <w:spacing w:before="120" w:beforeAutospacing="1" w:after="0" w:afterAutospacing="1" w:line="264" w:lineRule="auto"/>
        <w:rPr>
          <w:rFonts w:ascii="Constantia" w:eastAsia="Times New Roman" w:hAnsi="Constantia" w:cs="Times New Roman"/>
          <w:kern w:val="0"/>
          <w:sz w:val="22"/>
          <w:szCs w:val="22"/>
          <w14:ligatures w14:val="none"/>
        </w:rPr>
      </w:pPr>
      <w:proofErr w:type="gramStart"/>
      <w:r w:rsidRPr="009D48DE">
        <w:rPr>
          <w:rFonts w:ascii="Constantia" w:eastAsia="Times New Roman" w:hAnsi="Constantia" w:cs="Times New Roman"/>
          <w:b/>
          <w:bCs/>
          <w:kern w:val="0"/>
          <w:sz w:val="22"/>
          <w:szCs w:val="22"/>
          <w14:ligatures w14:val="none"/>
        </w:rPr>
        <w:t>Caching</w:t>
      </w:r>
      <w:proofErr w:type="gramEnd"/>
      <w:r w:rsidRPr="009D48DE">
        <w:rPr>
          <w:rFonts w:ascii="Constantia" w:eastAsia="Times New Roman" w:hAnsi="Constantia" w:cs="Times New Roman"/>
          <w:b/>
          <w:bCs/>
          <w:kern w:val="0"/>
          <w:sz w:val="22"/>
          <w:szCs w:val="22"/>
          <w14:ligatures w14:val="none"/>
        </w:rPr>
        <w:t xml:space="preserve"> Mechanisms</w:t>
      </w:r>
      <w:r w:rsidRPr="009D48DE">
        <w:rPr>
          <w:rFonts w:ascii="Constantia" w:eastAsia="Times New Roman" w:hAnsi="Constantia" w:cs="Times New Roman"/>
          <w:kern w:val="0"/>
          <w:sz w:val="22"/>
          <w:szCs w:val="22"/>
          <w14:ligatures w14:val="none"/>
        </w:rPr>
        <w:t xml:space="preserve">: Intelligent </w:t>
      </w:r>
      <w:proofErr w:type="gramStart"/>
      <w:r w:rsidRPr="009D48DE">
        <w:rPr>
          <w:rFonts w:ascii="Constantia" w:eastAsia="Times New Roman" w:hAnsi="Constantia" w:cs="Times New Roman"/>
          <w:kern w:val="0"/>
          <w:sz w:val="22"/>
          <w:szCs w:val="22"/>
          <w14:ligatures w14:val="none"/>
        </w:rPr>
        <w:t>caching</w:t>
      </w:r>
      <w:proofErr w:type="gramEnd"/>
      <w:r w:rsidRPr="009D48DE">
        <w:rPr>
          <w:rFonts w:ascii="Constantia" w:eastAsia="Times New Roman" w:hAnsi="Constantia" w:cs="Times New Roman"/>
          <w:kern w:val="0"/>
          <w:sz w:val="22"/>
          <w:szCs w:val="22"/>
          <w14:ligatures w14:val="none"/>
        </w:rPr>
        <w:t xml:space="preserve"> of processed content and model outputs</w:t>
      </w:r>
    </w:p>
    <w:p w14:paraId="22FC3016" w14:textId="77777777" w:rsidR="009D48DE" w:rsidRPr="009D48DE" w:rsidRDefault="009D48DE" w:rsidP="009D48DE">
      <w:pPr>
        <w:numPr>
          <w:ilvl w:val="0"/>
          <w:numId w:val="5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Load Balancing</w:t>
      </w:r>
      <w:r w:rsidRPr="009D48DE">
        <w:rPr>
          <w:rFonts w:ascii="Constantia" w:eastAsia="Times New Roman" w:hAnsi="Constantia" w:cs="Times New Roman"/>
          <w:kern w:val="0"/>
          <w:sz w:val="22"/>
          <w:szCs w:val="22"/>
          <w14:ligatures w14:val="none"/>
        </w:rPr>
        <w:t>: Distributed processing across multiple server instances</w:t>
      </w:r>
    </w:p>
    <w:p w14:paraId="3FCD8772" w14:textId="77777777" w:rsidR="009D48DE" w:rsidRPr="009D48DE" w:rsidRDefault="009D48DE" w:rsidP="009D48DE">
      <w:pPr>
        <w:numPr>
          <w:ilvl w:val="0"/>
          <w:numId w:val="52"/>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Resource Optimization</w:t>
      </w:r>
      <w:r w:rsidRPr="009D48DE">
        <w:rPr>
          <w:rFonts w:ascii="Constantia" w:eastAsia="Times New Roman" w:hAnsi="Constantia" w:cs="Times New Roman"/>
          <w:kern w:val="0"/>
          <w:sz w:val="22"/>
          <w:szCs w:val="22"/>
          <w14:ligatures w14:val="none"/>
        </w:rPr>
        <w:t>: GPU acceleration and model quantization techniques</w:t>
      </w:r>
    </w:p>
    <w:p w14:paraId="4AD1F6E2"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Advanced Model Integration</w:t>
      </w:r>
    </w:p>
    <w:p w14:paraId="73F9071A" w14:textId="77777777" w:rsidR="009D48DE" w:rsidRPr="009D48DE" w:rsidRDefault="009D48DE" w:rsidP="009D48DE">
      <w:pPr>
        <w:numPr>
          <w:ilvl w:val="0"/>
          <w:numId w:val="5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Custom Model Training</w:t>
      </w:r>
      <w:r w:rsidRPr="009D48DE">
        <w:rPr>
          <w:rFonts w:ascii="Constantia" w:eastAsia="Times New Roman" w:hAnsi="Constantia" w:cs="Times New Roman"/>
          <w:kern w:val="0"/>
          <w:sz w:val="22"/>
          <w:szCs w:val="22"/>
          <w14:ligatures w14:val="none"/>
        </w:rPr>
        <w:t>: Fine-tuned models for specific educational domains</w:t>
      </w:r>
    </w:p>
    <w:p w14:paraId="339269D5" w14:textId="77777777" w:rsidR="009D48DE" w:rsidRPr="009D48DE" w:rsidRDefault="009D48DE" w:rsidP="009D48DE">
      <w:pPr>
        <w:numPr>
          <w:ilvl w:val="0"/>
          <w:numId w:val="5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Ensemble Methods</w:t>
      </w:r>
      <w:r w:rsidRPr="009D48DE">
        <w:rPr>
          <w:rFonts w:ascii="Constantia" w:eastAsia="Times New Roman" w:hAnsi="Constantia" w:cs="Times New Roman"/>
          <w:kern w:val="0"/>
          <w:sz w:val="22"/>
          <w:szCs w:val="22"/>
          <w14:ligatures w14:val="none"/>
        </w:rPr>
        <w:t>: Combining multiple models for improved accuracy</w:t>
      </w:r>
    </w:p>
    <w:p w14:paraId="12F2CDC0" w14:textId="77777777" w:rsidR="009D48DE" w:rsidRPr="009D48DE" w:rsidRDefault="009D48DE" w:rsidP="009D48DE">
      <w:pPr>
        <w:numPr>
          <w:ilvl w:val="0"/>
          <w:numId w:val="5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Real-Time Processing</w:t>
      </w:r>
      <w:r w:rsidRPr="009D48DE">
        <w:rPr>
          <w:rFonts w:ascii="Constantia" w:eastAsia="Times New Roman" w:hAnsi="Constantia" w:cs="Times New Roman"/>
          <w:kern w:val="0"/>
          <w:sz w:val="22"/>
          <w:szCs w:val="22"/>
          <w14:ligatures w14:val="none"/>
        </w:rPr>
        <w:t>: Live streaming video processing capabilities</w:t>
      </w:r>
    </w:p>
    <w:p w14:paraId="07CBE92A" w14:textId="77777777" w:rsidR="009D48DE" w:rsidRPr="009D48DE" w:rsidRDefault="009D48DE" w:rsidP="009D48DE">
      <w:pPr>
        <w:numPr>
          <w:ilvl w:val="0"/>
          <w:numId w:val="53"/>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Edge Computing</w:t>
      </w:r>
      <w:r w:rsidRPr="009D48DE">
        <w:rPr>
          <w:rFonts w:ascii="Constantia" w:eastAsia="Times New Roman" w:hAnsi="Constantia" w:cs="Times New Roman"/>
          <w:kern w:val="0"/>
          <w:sz w:val="22"/>
          <w:szCs w:val="22"/>
          <w14:ligatures w14:val="none"/>
        </w:rPr>
        <w:t>: Local processing optimization for privacy and speed</w:t>
      </w:r>
    </w:p>
    <w:p w14:paraId="34BC9C64"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3.2.5.4 User Experience and Interface Development</w:t>
      </w:r>
    </w:p>
    <w:p w14:paraId="42C881A5"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Web Application Development</w:t>
      </w:r>
    </w:p>
    <w:p w14:paraId="21225E33" w14:textId="77777777" w:rsidR="009D48DE" w:rsidRPr="009D48DE" w:rsidRDefault="009D48DE" w:rsidP="009D48DE">
      <w:pPr>
        <w:numPr>
          <w:ilvl w:val="0"/>
          <w:numId w:val="5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Frontend Framework</w:t>
      </w:r>
      <w:r w:rsidRPr="009D48DE">
        <w:rPr>
          <w:rFonts w:ascii="Constantia" w:eastAsia="Times New Roman" w:hAnsi="Constantia" w:cs="Times New Roman"/>
          <w:kern w:val="0"/>
          <w:sz w:val="22"/>
          <w:szCs w:val="22"/>
          <w14:ligatures w14:val="none"/>
        </w:rPr>
        <w:t>: React-based user interface for enhanced interactivity</w:t>
      </w:r>
    </w:p>
    <w:p w14:paraId="3E849A67" w14:textId="77777777" w:rsidR="009D48DE" w:rsidRPr="009D48DE" w:rsidRDefault="009D48DE" w:rsidP="009D48DE">
      <w:pPr>
        <w:numPr>
          <w:ilvl w:val="0"/>
          <w:numId w:val="5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Real-Time Updates</w:t>
      </w:r>
      <w:r w:rsidRPr="009D48DE">
        <w:rPr>
          <w:rFonts w:ascii="Constantia" w:eastAsia="Times New Roman" w:hAnsi="Constantia" w:cs="Times New Roman"/>
          <w:kern w:val="0"/>
          <w:sz w:val="22"/>
          <w:szCs w:val="22"/>
          <w14:ligatures w14:val="none"/>
        </w:rPr>
        <w:t>: WebSocket integration for live processing status</w:t>
      </w:r>
    </w:p>
    <w:p w14:paraId="00242D06" w14:textId="77777777" w:rsidR="009D48DE" w:rsidRPr="009D48DE" w:rsidRDefault="009D48DE" w:rsidP="009D48DE">
      <w:pPr>
        <w:numPr>
          <w:ilvl w:val="0"/>
          <w:numId w:val="5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lastRenderedPageBreak/>
        <w:t>Batch Processing Interface</w:t>
      </w:r>
      <w:r w:rsidRPr="009D48DE">
        <w:rPr>
          <w:rFonts w:ascii="Constantia" w:eastAsia="Times New Roman" w:hAnsi="Constantia" w:cs="Times New Roman"/>
          <w:kern w:val="0"/>
          <w:sz w:val="22"/>
          <w:szCs w:val="22"/>
          <w14:ligatures w14:val="none"/>
        </w:rPr>
        <w:t>: Queue management for multiple video processing</w:t>
      </w:r>
    </w:p>
    <w:p w14:paraId="06DFFD39" w14:textId="77777777" w:rsidR="009D48DE" w:rsidRPr="009D48DE" w:rsidRDefault="009D48DE" w:rsidP="009D48DE">
      <w:pPr>
        <w:numPr>
          <w:ilvl w:val="0"/>
          <w:numId w:val="54"/>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Analytics Dashboard</w:t>
      </w:r>
      <w:r w:rsidRPr="009D48DE">
        <w:rPr>
          <w:rFonts w:ascii="Constantia" w:eastAsia="Times New Roman" w:hAnsi="Constantia" w:cs="Times New Roman"/>
          <w:kern w:val="0"/>
          <w:sz w:val="22"/>
          <w:szCs w:val="22"/>
          <w14:ligatures w14:val="none"/>
        </w:rPr>
        <w:t>: Processing statistics and usage analytics</w:t>
      </w:r>
    </w:p>
    <w:p w14:paraId="5A023678"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Integration and Export Features</w:t>
      </w:r>
    </w:p>
    <w:p w14:paraId="21F07BBE" w14:textId="77777777" w:rsidR="009D48DE" w:rsidRPr="009D48DE" w:rsidRDefault="009D48DE" w:rsidP="009D48DE">
      <w:pPr>
        <w:numPr>
          <w:ilvl w:val="0"/>
          <w:numId w:val="5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Learning Management System Integration</w:t>
      </w:r>
      <w:r w:rsidRPr="009D48DE">
        <w:rPr>
          <w:rFonts w:ascii="Constantia" w:eastAsia="Times New Roman" w:hAnsi="Constantia" w:cs="Times New Roman"/>
          <w:kern w:val="0"/>
          <w:sz w:val="22"/>
          <w:szCs w:val="22"/>
          <w14:ligatures w14:val="none"/>
        </w:rPr>
        <w:t>: Direct integration with educational platforms</w:t>
      </w:r>
    </w:p>
    <w:p w14:paraId="21C7F0A2" w14:textId="77777777" w:rsidR="009D48DE" w:rsidRPr="009D48DE" w:rsidRDefault="009D48DE" w:rsidP="009D48DE">
      <w:pPr>
        <w:numPr>
          <w:ilvl w:val="0"/>
          <w:numId w:val="5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Cloud Storage Support</w:t>
      </w:r>
      <w:r w:rsidRPr="009D48DE">
        <w:rPr>
          <w:rFonts w:ascii="Constantia" w:eastAsia="Times New Roman" w:hAnsi="Constantia" w:cs="Times New Roman"/>
          <w:kern w:val="0"/>
          <w:sz w:val="22"/>
          <w:szCs w:val="22"/>
          <w14:ligatures w14:val="none"/>
        </w:rPr>
        <w:t>: Automatic backup and sharing capabilities</w:t>
      </w:r>
    </w:p>
    <w:p w14:paraId="0E672AB5" w14:textId="77777777" w:rsidR="009D48DE" w:rsidRPr="009D48DE" w:rsidRDefault="009D48DE" w:rsidP="009D48DE">
      <w:pPr>
        <w:numPr>
          <w:ilvl w:val="0"/>
          <w:numId w:val="5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API Marketplace</w:t>
      </w:r>
      <w:r w:rsidRPr="009D48DE">
        <w:rPr>
          <w:rFonts w:ascii="Constantia" w:eastAsia="Times New Roman" w:hAnsi="Constantia" w:cs="Times New Roman"/>
          <w:kern w:val="0"/>
          <w:sz w:val="22"/>
          <w:szCs w:val="22"/>
          <w14:ligatures w14:val="none"/>
        </w:rPr>
        <w:t>: Public API access for third-party developers</w:t>
      </w:r>
    </w:p>
    <w:p w14:paraId="26DE098B" w14:textId="77777777" w:rsidR="009D48DE" w:rsidRPr="009D48DE" w:rsidRDefault="009D48DE" w:rsidP="009D48DE">
      <w:pPr>
        <w:numPr>
          <w:ilvl w:val="0"/>
          <w:numId w:val="55"/>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Mobile Application</w:t>
      </w:r>
      <w:r w:rsidRPr="009D48DE">
        <w:rPr>
          <w:rFonts w:ascii="Constantia" w:eastAsia="Times New Roman" w:hAnsi="Constantia" w:cs="Times New Roman"/>
          <w:kern w:val="0"/>
          <w:sz w:val="22"/>
          <w:szCs w:val="22"/>
          <w14:ligatures w14:val="none"/>
        </w:rPr>
        <w:t>: Native mobile apps for iOS and Android platforms</w:t>
      </w:r>
    </w:p>
    <w:p w14:paraId="2F20DE48" w14:textId="77777777" w:rsidR="009D48DE" w:rsidRPr="009D48DE" w:rsidRDefault="009D48DE" w:rsidP="009D48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9D48DE">
        <w:rPr>
          <w:rFonts w:ascii="Times New Roman" w:eastAsia="Times New Roman" w:hAnsi="Times New Roman" w:cs="Times New Roman"/>
          <w:b/>
          <w:bCs/>
          <w:kern w:val="0"/>
          <w14:ligatures w14:val="none"/>
        </w:rPr>
        <w:t>3.2.5.5 Quality Assurance and Monitoring</w:t>
      </w:r>
    </w:p>
    <w:p w14:paraId="1AFC4042"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Automated Evaluation Systems</w:t>
      </w:r>
    </w:p>
    <w:p w14:paraId="5A39DE1F" w14:textId="77777777" w:rsidR="009D48DE" w:rsidRPr="009D48DE" w:rsidRDefault="009D48DE" w:rsidP="009D48DE">
      <w:pPr>
        <w:numPr>
          <w:ilvl w:val="0"/>
          <w:numId w:val="5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BLEU Score Implementation</w:t>
      </w:r>
      <w:r w:rsidRPr="009D48DE">
        <w:rPr>
          <w:rFonts w:ascii="Constantia" w:eastAsia="Times New Roman" w:hAnsi="Constantia" w:cs="Times New Roman"/>
          <w:kern w:val="0"/>
          <w:sz w:val="22"/>
          <w:szCs w:val="22"/>
          <w14:ligatures w14:val="none"/>
        </w:rPr>
        <w:t>: Quantitative translation quality assessment</w:t>
      </w:r>
    </w:p>
    <w:p w14:paraId="790B234D" w14:textId="77777777" w:rsidR="009D48DE" w:rsidRPr="009D48DE" w:rsidRDefault="009D48DE" w:rsidP="009D48DE">
      <w:pPr>
        <w:numPr>
          <w:ilvl w:val="0"/>
          <w:numId w:val="5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ROUGE Metrics</w:t>
      </w:r>
      <w:r w:rsidRPr="009D48DE">
        <w:rPr>
          <w:rFonts w:ascii="Constantia" w:eastAsia="Times New Roman" w:hAnsi="Constantia" w:cs="Times New Roman"/>
          <w:kern w:val="0"/>
          <w:sz w:val="22"/>
          <w:szCs w:val="22"/>
          <w14:ligatures w14:val="none"/>
        </w:rPr>
        <w:t>: Summarization quality measurement and optimization</w:t>
      </w:r>
    </w:p>
    <w:p w14:paraId="3B562B39" w14:textId="77777777" w:rsidR="009D48DE" w:rsidRPr="009D48DE" w:rsidRDefault="009D48DE" w:rsidP="009D48DE">
      <w:pPr>
        <w:numPr>
          <w:ilvl w:val="0"/>
          <w:numId w:val="5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User Rating Systems</w:t>
      </w:r>
      <w:r w:rsidRPr="009D48DE">
        <w:rPr>
          <w:rFonts w:ascii="Constantia" w:eastAsia="Times New Roman" w:hAnsi="Constantia" w:cs="Times New Roman"/>
          <w:kern w:val="0"/>
          <w:sz w:val="22"/>
          <w:szCs w:val="22"/>
          <w14:ligatures w14:val="none"/>
        </w:rPr>
        <w:t>: Crowdsourced quality evaluation and feedback</w:t>
      </w:r>
    </w:p>
    <w:p w14:paraId="73C4F30F" w14:textId="77777777" w:rsidR="009D48DE" w:rsidRPr="009D48DE" w:rsidRDefault="009D48DE" w:rsidP="009D48DE">
      <w:pPr>
        <w:numPr>
          <w:ilvl w:val="0"/>
          <w:numId w:val="56"/>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A/B Testing Framework</w:t>
      </w:r>
      <w:r w:rsidRPr="009D48DE">
        <w:rPr>
          <w:rFonts w:ascii="Constantia" w:eastAsia="Times New Roman" w:hAnsi="Constantia" w:cs="Times New Roman"/>
          <w:kern w:val="0"/>
          <w:sz w:val="22"/>
          <w:szCs w:val="22"/>
          <w14:ligatures w14:val="none"/>
        </w:rPr>
        <w:t>: Systematic comparison of different processing approaches</w:t>
      </w:r>
    </w:p>
    <w:p w14:paraId="65AD7FFB"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b/>
          <w:bCs/>
          <w:kern w:val="0"/>
          <w14:ligatures w14:val="none"/>
        </w:rPr>
        <w:t>Production Monitoring and Analytics</w:t>
      </w:r>
    </w:p>
    <w:p w14:paraId="4C13B200" w14:textId="77777777" w:rsidR="009D48DE" w:rsidRPr="009D48DE" w:rsidRDefault="009D48DE" w:rsidP="009D48DE">
      <w:pPr>
        <w:numPr>
          <w:ilvl w:val="0"/>
          <w:numId w:val="5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Performance Metrics</w:t>
      </w:r>
      <w:r w:rsidRPr="009D48DE">
        <w:rPr>
          <w:rFonts w:ascii="Constantia" w:eastAsia="Times New Roman" w:hAnsi="Constantia" w:cs="Times New Roman"/>
          <w:kern w:val="0"/>
          <w:sz w:val="22"/>
          <w:szCs w:val="22"/>
          <w14:ligatures w14:val="none"/>
        </w:rPr>
        <w:t>: Real-time processing speed and resource utilization monitoring</w:t>
      </w:r>
    </w:p>
    <w:p w14:paraId="2AA08078" w14:textId="77777777" w:rsidR="009D48DE" w:rsidRPr="009D48DE" w:rsidRDefault="009D48DE" w:rsidP="009D48DE">
      <w:pPr>
        <w:numPr>
          <w:ilvl w:val="0"/>
          <w:numId w:val="5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Error Tracking</w:t>
      </w:r>
      <w:r w:rsidRPr="009D48DE">
        <w:rPr>
          <w:rFonts w:ascii="Constantia" w:eastAsia="Times New Roman" w:hAnsi="Constantia" w:cs="Times New Roman"/>
          <w:kern w:val="0"/>
          <w:sz w:val="22"/>
          <w:szCs w:val="22"/>
          <w14:ligatures w14:val="none"/>
        </w:rPr>
        <w:t>: Comprehensive error logging and automated alerting</w:t>
      </w:r>
    </w:p>
    <w:p w14:paraId="6A6D4698" w14:textId="77777777" w:rsidR="009D48DE" w:rsidRPr="009D48DE" w:rsidRDefault="009D48DE" w:rsidP="009D48DE">
      <w:pPr>
        <w:numPr>
          <w:ilvl w:val="0"/>
          <w:numId w:val="5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Usage Analytics</w:t>
      </w:r>
      <w:r w:rsidRPr="009D48DE">
        <w:rPr>
          <w:rFonts w:ascii="Constantia" w:eastAsia="Times New Roman" w:hAnsi="Constantia" w:cs="Times New Roman"/>
          <w:kern w:val="0"/>
          <w:sz w:val="22"/>
          <w:szCs w:val="22"/>
          <w14:ligatures w14:val="none"/>
        </w:rPr>
        <w:t>: User behavior analysis and system optimization insights</w:t>
      </w:r>
    </w:p>
    <w:p w14:paraId="7D3A2E99" w14:textId="77777777" w:rsidR="009D48DE" w:rsidRPr="009D48DE" w:rsidRDefault="009D48DE" w:rsidP="009D48DE">
      <w:pPr>
        <w:numPr>
          <w:ilvl w:val="0"/>
          <w:numId w:val="57"/>
        </w:numPr>
        <w:spacing w:before="120" w:beforeAutospacing="1" w:after="0" w:afterAutospacing="1" w:line="264" w:lineRule="auto"/>
        <w:rPr>
          <w:rFonts w:ascii="Constantia" w:eastAsia="Times New Roman" w:hAnsi="Constantia" w:cs="Times New Roman"/>
          <w:kern w:val="0"/>
          <w:sz w:val="22"/>
          <w:szCs w:val="22"/>
          <w14:ligatures w14:val="none"/>
        </w:rPr>
      </w:pPr>
      <w:r w:rsidRPr="009D48DE">
        <w:rPr>
          <w:rFonts w:ascii="Constantia" w:eastAsia="Times New Roman" w:hAnsi="Constantia" w:cs="Times New Roman"/>
          <w:b/>
          <w:bCs/>
          <w:kern w:val="0"/>
          <w:sz w:val="22"/>
          <w:szCs w:val="22"/>
          <w14:ligatures w14:val="none"/>
        </w:rPr>
        <w:t>Quality Trends</w:t>
      </w:r>
      <w:r w:rsidRPr="009D48DE">
        <w:rPr>
          <w:rFonts w:ascii="Constantia" w:eastAsia="Times New Roman" w:hAnsi="Constantia" w:cs="Times New Roman"/>
          <w:kern w:val="0"/>
          <w:sz w:val="22"/>
          <w:szCs w:val="22"/>
          <w14:ligatures w14:val="none"/>
        </w:rPr>
        <w:t>: Long-term quality tracking and improvement identification</w:t>
      </w:r>
    </w:p>
    <w:p w14:paraId="3C1AADAD" w14:textId="77777777" w:rsidR="009D48DE" w:rsidRPr="009D48DE" w:rsidRDefault="009D48DE" w:rsidP="009D48DE">
      <w:pPr>
        <w:spacing w:beforeAutospacing="1" w:after="0" w:afterAutospacing="1" w:line="240" w:lineRule="auto"/>
        <w:rPr>
          <w:rFonts w:ascii="Times New Roman" w:eastAsia="Times New Roman" w:hAnsi="Times New Roman" w:cs="Times New Roman"/>
          <w:kern w:val="0"/>
          <w14:ligatures w14:val="none"/>
        </w:rPr>
      </w:pPr>
      <w:r w:rsidRPr="009D48DE">
        <w:rPr>
          <w:rFonts w:ascii="Times New Roman" w:eastAsia="Times New Roman" w:hAnsi="Times New Roman" w:cs="Times New Roman"/>
          <w:kern w:val="0"/>
          <w14:ligatures w14:val="none"/>
        </w:rPr>
        <w:t xml:space="preserve">These architectural strategies demonstrate a comprehensive approach to system design that balances current functionality with future extensibility, ensuring the </w:t>
      </w:r>
      <w:proofErr w:type="spellStart"/>
      <w:r w:rsidRPr="009D48DE">
        <w:rPr>
          <w:rFonts w:ascii="Times New Roman" w:eastAsia="Times New Roman" w:hAnsi="Times New Roman" w:cs="Times New Roman"/>
          <w:kern w:val="0"/>
          <w14:ligatures w14:val="none"/>
        </w:rPr>
        <w:t>Dubjly</w:t>
      </w:r>
      <w:proofErr w:type="spellEnd"/>
      <w:r w:rsidRPr="009D48DE">
        <w:rPr>
          <w:rFonts w:ascii="Times New Roman" w:eastAsia="Times New Roman" w:hAnsi="Times New Roman" w:cs="Times New Roman"/>
          <w:kern w:val="0"/>
          <w14:ligatures w14:val="none"/>
        </w:rPr>
        <w:t xml:space="preserve"> project can evolve and scale while maintaining high performance and user satisfaction standards.</w:t>
      </w:r>
    </w:p>
    <w:p w14:paraId="668596B1" w14:textId="77777777" w:rsidR="009D48DE" w:rsidRPr="009D48DE" w:rsidRDefault="009D48DE" w:rsidP="009D48DE">
      <w:pPr>
        <w:spacing w:before="100" w:beforeAutospacing="1" w:after="100" w:afterAutospacing="1" w:line="240" w:lineRule="auto"/>
        <w:rPr>
          <w:rFonts w:ascii="Times New Roman" w:eastAsia="Times New Roman" w:hAnsi="Times New Roman" w:cs="Times New Roman"/>
          <w:kern w:val="0"/>
          <w:lang w:val="af-ZA"/>
          <w14:ligatures w14:val="none"/>
        </w:rPr>
      </w:pPr>
    </w:p>
    <w:p w14:paraId="2DF30421" w14:textId="77777777" w:rsidR="009D48DE" w:rsidRPr="009D48DE" w:rsidRDefault="009D48DE" w:rsidP="009D48DE">
      <w:pPr>
        <w:widowControl w:val="0"/>
        <w:autoSpaceDE w:val="0"/>
        <w:autoSpaceDN w:val="0"/>
        <w:adjustRightInd w:val="0"/>
        <w:spacing w:before="120" w:after="345" w:line="264" w:lineRule="auto"/>
        <w:ind w:left="2100" w:right="460" w:hanging="390"/>
        <w:rPr>
          <w:rFonts w:ascii="Times" w:eastAsia="Constantia" w:hAnsi="Times" w:cs="Times"/>
          <w:b/>
          <w:kern w:val="0"/>
          <w:sz w:val="22"/>
          <w:szCs w:val="22"/>
          <w14:ligatures w14:val="none"/>
        </w:rPr>
      </w:pPr>
    </w:p>
    <w:bookmarkEnd w:id="0"/>
    <w:p w14:paraId="0072CCBA" w14:textId="77777777" w:rsidR="001E33DC" w:rsidRDefault="001E33DC"/>
    <w:sectPr w:rsidR="001E33DC" w:rsidSect="009D48D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3B2E" w14:textId="77777777" w:rsidR="009D48DE" w:rsidRDefault="009D48DE">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FF5F7C"/>
    <w:multiLevelType w:val="multilevel"/>
    <w:tmpl w:val="82FF5F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059F90"/>
    <w:multiLevelType w:val="multilevel"/>
    <w:tmpl w:val="84059F9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5765C49"/>
    <w:multiLevelType w:val="multilevel"/>
    <w:tmpl w:val="85765C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769E683"/>
    <w:multiLevelType w:val="multilevel"/>
    <w:tmpl w:val="8769E6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A1AC49B"/>
    <w:multiLevelType w:val="multilevel"/>
    <w:tmpl w:val="8A1AC49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F970830"/>
    <w:multiLevelType w:val="multilevel"/>
    <w:tmpl w:val="8F9708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9151BB6A"/>
    <w:multiLevelType w:val="multilevel"/>
    <w:tmpl w:val="9151BB6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9239341B"/>
    <w:multiLevelType w:val="multilevel"/>
    <w:tmpl w:val="9239341B"/>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50" w:hanging="128"/>
      </w:pPr>
      <w:rPr>
        <w:rFonts w:hint="default"/>
        <w:lang w:val="en-US" w:eastAsia="en-US" w:bidi="ar-SA"/>
      </w:rPr>
    </w:lvl>
    <w:lvl w:ilvl="2">
      <w:numFmt w:val="bullet"/>
      <w:lvlText w:val="•"/>
      <w:lvlJc w:val="left"/>
      <w:pPr>
        <w:ind w:left="600" w:hanging="128"/>
      </w:pPr>
      <w:rPr>
        <w:rFonts w:hint="default"/>
        <w:lang w:val="en-US" w:eastAsia="en-US" w:bidi="ar-SA"/>
      </w:rPr>
    </w:lvl>
    <w:lvl w:ilvl="3">
      <w:numFmt w:val="bullet"/>
      <w:lvlText w:val="•"/>
      <w:lvlJc w:val="left"/>
      <w:pPr>
        <w:ind w:left="851" w:hanging="128"/>
      </w:pPr>
      <w:rPr>
        <w:rFonts w:hint="default"/>
        <w:lang w:val="en-US" w:eastAsia="en-US" w:bidi="ar-SA"/>
      </w:rPr>
    </w:lvl>
    <w:lvl w:ilvl="4">
      <w:numFmt w:val="bullet"/>
      <w:lvlText w:val="•"/>
      <w:lvlJc w:val="left"/>
      <w:pPr>
        <w:ind w:left="1101" w:hanging="128"/>
      </w:pPr>
      <w:rPr>
        <w:rFonts w:hint="default"/>
        <w:lang w:val="en-US" w:eastAsia="en-US" w:bidi="ar-SA"/>
      </w:rPr>
    </w:lvl>
    <w:lvl w:ilvl="5">
      <w:numFmt w:val="bullet"/>
      <w:lvlText w:val="•"/>
      <w:lvlJc w:val="left"/>
      <w:pPr>
        <w:ind w:left="1352" w:hanging="128"/>
      </w:pPr>
      <w:rPr>
        <w:rFonts w:hint="default"/>
        <w:lang w:val="en-US" w:eastAsia="en-US" w:bidi="ar-SA"/>
      </w:rPr>
    </w:lvl>
    <w:lvl w:ilvl="6">
      <w:numFmt w:val="bullet"/>
      <w:lvlText w:val="•"/>
      <w:lvlJc w:val="left"/>
      <w:pPr>
        <w:ind w:left="1602" w:hanging="128"/>
      </w:pPr>
      <w:rPr>
        <w:rFonts w:hint="default"/>
        <w:lang w:val="en-US" w:eastAsia="en-US" w:bidi="ar-SA"/>
      </w:rPr>
    </w:lvl>
    <w:lvl w:ilvl="7">
      <w:numFmt w:val="bullet"/>
      <w:lvlText w:val="•"/>
      <w:lvlJc w:val="left"/>
      <w:pPr>
        <w:ind w:left="1852" w:hanging="128"/>
      </w:pPr>
      <w:rPr>
        <w:rFonts w:hint="default"/>
        <w:lang w:val="en-US" w:eastAsia="en-US" w:bidi="ar-SA"/>
      </w:rPr>
    </w:lvl>
    <w:lvl w:ilvl="8">
      <w:numFmt w:val="bullet"/>
      <w:lvlText w:val="•"/>
      <w:lvlJc w:val="left"/>
      <w:pPr>
        <w:ind w:left="2103" w:hanging="128"/>
      </w:pPr>
      <w:rPr>
        <w:rFonts w:hint="default"/>
        <w:lang w:val="en-US" w:eastAsia="en-US" w:bidi="ar-SA"/>
      </w:rPr>
    </w:lvl>
  </w:abstractNum>
  <w:abstractNum w:abstractNumId="8" w15:restartNumberingAfterBreak="0">
    <w:nsid w:val="98280778"/>
    <w:multiLevelType w:val="multilevel"/>
    <w:tmpl w:val="9828077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84BBBDA"/>
    <w:multiLevelType w:val="multilevel"/>
    <w:tmpl w:val="984BBB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9E37D5A"/>
    <w:multiLevelType w:val="multilevel"/>
    <w:tmpl w:val="99E37D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9A85DC6D"/>
    <w:multiLevelType w:val="multilevel"/>
    <w:tmpl w:val="9A85DC6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9D7315BC"/>
    <w:multiLevelType w:val="multilevel"/>
    <w:tmpl w:val="9D7315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9F10E451"/>
    <w:multiLevelType w:val="multilevel"/>
    <w:tmpl w:val="9F10E4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35901EF"/>
    <w:multiLevelType w:val="multilevel"/>
    <w:tmpl w:val="A35901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AE84CF6B"/>
    <w:multiLevelType w:val="multilevel"/>
    <w:tmpl w:val="AE84CF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1BFB9FF"/>
    <w:multiLevelType w:val="multilevel"/>
    <w:tmpl w:val="B1BFB9F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81E5BD7"/>
    <w:multiLevelType w:val="multilevel"/>
    <w:tmpl w:val="B81E5BD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F205925"/>
    <w:multiLevelType w:val="multilevel"/>
    <w:tmpl w:val="BF205925"/>
    <w:lvl w:ilvl="0">
      <w:numFmt w:val="bullet"/>
      <w:lvlText w:val="–"/>
      <w:lvlJc w:val="left"/>
      <w:pPr>
        <w:ind w:left="153" w:hanging="161"/>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398" w:hanging="161"/>
      </w:pPr>
      <w:rPr>
        <w:rFonts w:hint="default"/>
        <w:lang w:val="en-US" w:eastAsia="en-US" w:bidi="ar-SA"/>
      </w:rPr>
    </w:lvl>
    <w:lvl w:ilvl="2">
      <w:numFmt w:val="bullet"/>
      <w:lvlText w:val="•"/>
      <w:lvlJc w:val="left"/>
      <w:pPr>
        <w:ind w:left="637" w:hanging="161"/>
      </w:pPr>
      <w:rPr>
        <w:rFonts w:hint="default"/>
        <w:lang w:val="en-US" w:eastAsia="en-US" w:bidi="ar-SA"/>
      </w:rPr>
    </w:lvl>
    <w:lvl w:ilvl="3">
      <w:numFmt w:val="bullet"/>
      <w:lvlText w:val="•"/>
      <w:lvlJc w:val="left"/>
      <w:pPr>
        <w:ind w:left="875" w:hanging="161"/>
      </w:pPr>
      <w:rPr>
        <w:rFonts w:hint="default"/>
        <w:lang w:val="en-US" w:eastAsia="en-US" w:bidi="ar-SA"/>
      </w:rPr>
    </w:lvl>
    <w:lvl w:ilvl="4">
      <w:numFmt w:val="bullet"/>
      <w:lvlText w:val="•"/>
      <w:lvlJc w:val="left"/>
      <w:pPr>
        <w:ind w:left="1114" w:hanging="161"/>
      </w:pPr>
      <w:rPr>
        <w:rFonts w:hint="default"/>
        <w:lang w:val="en-US" w:eastAsia="en-US" w:bidi="ar-SA"/>
      </w:rPr>
    </w:lvl>
    <w:lvl w:ilvl="5">
      <w:numFmt w:val="bullet"/>
      <w:lvlText w:val="•"/>
      <w:lvlJc w:val="left"/>
      <w:pPr>
        <w:ind w:left="1353" w:hanging="161"/>
      </w:pPr>
      <w:rPr>
        <w:rFonts w:hint="default"/>
        <w:lang w:val="en-US" w:eastAsia="en-US" w:bidi="ar-SA"/>
      </w:rPr>
    </w:lvl>
    <w:lvl w:ilvl="6">
      <w:numFmt w:val="bullet"/>
      <w:lvlText w:val="•"/>
      <w:lvlJc w:val="left"/>
      <w:pPr>
        <w:ind w:left="1591" w:hanging="161"/>
      </w:pPr>
      <w:rPr>
        <w:rFonts w:hint="default"/>
        <w:lang w:val="en-US" w:eastAsia="en-US" w:bidi="ar-SA"/>
      </w:rPr>
    </w:lvl>
    <w:lvl w:ilvl="7">
      <w:numFmt w:val="bullet"/>
      <w:lvlText w:val="•"/>
      <w:lvlJc w:val="left"/>
      <w:pPr>
        <w:ind w:left="1830" w:hanging="161"/>
      </w:pPr>
      <w:rPr>
        <w:rFonts w:hint="default"/>
        <w:lang w:val="en-US" w:eastAsia="en-US" w:bidi="ar-SA"/>
      </w:rPr>
    </w:lvl>
    <w:lvl w:ilvl="8">
      <w:numFmt w:val="bullet"/>
      <w:lvlText w:val="•"/>
      <w:lvlJc w:val="left"/>
      <w:pPr>
        <w:ind w:left="2068" w:hanging="161"/>
      </w:pPr>
      <w:rPr>
        <w:rFonts w:hint="default"/>
        <w:lang w:val="en-US" w:eastAsia="en-US" w:bidi="ar-SA"/>
      </w:rPr>
    </w:lvl>
  </w:abstractNum>
  <w:abstractNum w:abstractNumId="19" w15:restartNumberingAfterBreak="0">
    <w:nsid w:val="C4ABAE2B"/>
    <w:multiLevelType w:val="multilevel"/>
    <w:tmpl w:val="C4ABAE2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C82FBA9D"/>
    <w:multiLevelType w:val="multilevel"/>
    <w:tmpl w:val="C82FBA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8879AEF"/>
    <w:multiLevelType w:val="multilevel"/>
    <w:tmpl w:val="C8879AEF"/>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50" w:hanging="128"/>
      </w:pPr>
      <w:rPr>
        <w:rFonts w:hint="default"/>
        <w:lang w:val="en-US" w:eastAsia="en-US" w:bidi="ar-SA"/>
      </w:rPr>
    </w:lvl>
    <w:lvl w:ilvl="2">
      <w:numFmt w:val="bullet"/>
      <w:lvlText w:val="•"/>
      <w:lvlJc w:val="left"/>
      <w:pPr>
        <w:ind w:left="800" w:hanging="128"/>
      </w:pPr>
      <w:rPr>
        <w:rFonts w:hint="default"/>
        <w:lang w:val="en-US" w:eastAsia="en-US" w:bidi="ar-SA"/>
      </w:rPr>
    </w:lvl>
    <w:lvl w:ilvl="3">
      <w:numFmt w:val="bullet"/>
      <w:lvlText w:val="•"/>
      <w:lvlJc w:val="left"/>
      <w:pPr>
        <w:ind w:left="1150" w:hanging="128"/>
      </w:pPr>
      <w:rPr>
        <w:rFonts w:hint="default"/>
        <w:lang w:val="en-US" w:eastAsia="en-US" w:bidi="ar-SA"/>
      </w:rPr>
    </w:lvl>
    <w:lvl w:ilvl="4">
      <w:numFmt w:val="bullet"/>
      <w:lvlText w:val="•"/>
      <w:lvlJc w:val="left"/>
      <w:pPr>
        <w:ind w:left="1501" w:hanging="128"/>
      </w:pPr>
      <w:rPr>
        <w:rFonts w:hint="default"/>
        <w:lang w:val="en-US" w:eastAsia="en-US" w:bidi="ar-SA"/>
      </w:rPr>
    </w:lvl>
    <w:lvl w:ilvl="5">
      <w:numFmt w:val="bullet"/>
      <w:lvlText w:val="•"/>
      <w:lvlJc w:val="left"/>
      <w:pPr>
        <w:ind w:left="1851" w:hanging="128"/>
      </w:pPr>
      <w:rPr>
        <w:rFonts w:hint="default"/>
        <w:lang w:val="en-US" w:eastAsia="en-US" w:bidi="ar-SA"/>
      </w:rPr>
    </w:lvl>
    <w:lvl w:ilvl="6">
      <w:numFmt w:val="bullet"/>
      <w:lvlText w:val="•"/>
      <w:lvlJc w:val="left"/>
      <w:pPr>
        <w:ind w:left="2201" w:hanging="128"/>
      </w:pPr>
      <w:rPr>
        <w:rFonts w:hint="default"/>
        <w:lang w:val="en-US" w:eastAsia="en-US" w:bidi="ar-SA"/>
      </w:rPr>
    </w:lvl>
    <w:lvl w:ilvl="7">
      <w:numFmt w:val="bullet"/>
      <w:lvlText w:val="•"/>
      <w:lvlJc w:val="left"/>
      <w:pPr>
        <w:ind w:left="2552" w:hanging="128"/>
      </w:pPr>
      <w:rPr>
        <w:rFonts w:hint="default"/>
        <w:lang w:val="en-US" w:eastAsia="en-US" w:bidi="ar-SA"/>
      </w:rPr>
    </w:lvl>
    <w:lvl w:ilvl="8">
      <w:numFmt w:val="bullet"/>
      <w:lvlText w:val="•"/>
      <w:lvlJc w:val="left"/>
      <w:pPr>
        <w:ind w:left="2902" w:hanging="128"/>
      </w:pPr>
      <w:rPr>
        <w:rFonts w:hint="default"/>
        <w:lang w:val="en-US" w:eastAsia="en-US" w:bidi="ar-SA"/>
      </w:rPr>
    </w:lvl>
  </w:abstractNum>
  <w:abstractNum w:abstractNumId="22" w15:restartNumberingAfterBreak="0">
    <w:nsid w:val="C9C60E52"/>
    <w:multiLevelType w:val="multilevel"/>
    <w:tmpl w:val="C9C60E5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D3B2B2D"/>
    <w:multiLevelType w:val="multilevel"/>
    <w:tmpl w:val="CD3B2B2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4" w15:restartNumberingAfterBreak="0">
    <w:nsid w:val="CF092B84"/>
    <w:multiLevelType w:val="multilevel"/>
    <w:tmpl w:val="CF092B84"/>
    <w:lvl w:ilvl="0">
      <w:numFmt w:val="bullet"/>
      <w:lvlText w:val="–"/>
      <w:lvlJc w:val="left"/>
      <w:pPr>
        <w:ind w:left="108" w:hanging="161"/>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344" w:hanging="161"/>
      </w:pPr>
      <w:rPr>
        <w:rFonts w:hint="default"/>
        <w:lang w:val="en-US" w:eastAsia="en-US" w:bidi="ar-SA"/>
      </w:rPr>
    </w:lvl>
    <w:lvl w:ilvl="2">
      <w:numFmt w:val="bullet"/>
      <w:lvlText w:val="•"/>
      <w:lvlJc w:val="left"/>
      <w:pPr>
        <w:ind w:left="589" w:hanging="161"/>
      </w:pPr>
      <w:rPr>
        <w:rFonts w:hint="default"/>
        <w:lang w:val="en-US" w:eastAsia="en-US" w:bidi="ar-SA"/>
      </w:rPr>
    </w:lvl>
    <w:lvl w:ilvl="3">
      <w:numFmt w:val="bullet"/>
      <w:lvlText w:val="•"/>
      <w:lvlJc w:val="left"/>
      <w:pPr>
        <w:ind w:left="833" w:hanging="161"/>
      </w:pPr>
      <w:rPr>
        <w:rFonts w:hint="default"/>
        <w:lang w:val="en-US" w:eastAsia="en-US" w:bidi="ar-SA"/>
      </w:rPr>
    </w:lvl>
    <w:lvl w:ilvl="4">
      <w:numFmt w:val="bullet"/>
      <w:lvlText w:val="•"/>
      <w:lvlJc w:val="left"/>
      <w:pPr>
        <w:ind w:left="1078" w:hanging="161"/>
      </w:pPr>
      <w:rPr>
        <w:rFonts w:hint="default"/>
        <w:lang w:val="en-US" w:eastAsia="en-US" w:bidi="ar-SA"/>
      </w:rPr>
    </w:lvl>
    <w:lvl w:ilvl="5">
      <w:numFmt w:val="bullet"/>
      <w:lvlText w:val="•"/>
      <w:lvlJc w:val="left"/>
      <w:pPr>
        <w:ind w:left="1323" w:hanging="161"/>
      </w:pPr>
      <w:rPr>
        <w:rFonts w:hint="default"/>
        <w:lang w:val="en-US" w:eastAsia="en-US" w:bidi="ar-SA"/>
      </w:rPr>
    </w:lvl>
    <w:lvl w:ilvl="6">
      <w:numFmt w:val="bullet"/>
      <w:lvlText w:val="•"/>
      <w:lvlJc w:val="left"/>
      <w:pPr>
        <w:ind w:left="1567" w:hanging="161"/>
      </w:pPr>
      <w:rPr>
        <w:rFonts w:hint="default"/>
        <w:lang w:val="en-US" w:eastAsia="en-US" w:bidi="ar-SA"/>
      </w:rPr>
    </w:lvl>
    <w:lvl w:ilvl="7">
      <w:numFmt w:val="bullet"/>
      <w:lvlText w:val="•"/>
      <w:lvlJc w:val="left"/>
      <w:pPr>
        <w:ind w:left="1812" w:hanging="161"/>
      </w:pPr>
      <w:rPr>
        <w:rFonts w:hint="default"/>
        <w:lang w:val="en-US" w:eastAsia="en-US" w:bidi="ar-SA"/>
      </w:rPr>
    </w:lvl>
    <w:lvl w:ilvl="8">
      <w:numFmt w:val="bullet"/>
      <w:lvlText w:val="•"/>
      <w:lvlJc w:val="left"/>
      <w:pPr>
        <w:ind w:left="2056" w:hanging="161"/>
      </w:pPr>
      <w:rPr>
        <w:rFonts w:hint="default"/>
        <w:lang w:val="en-US" w:eastAsia="en-US" w:bidi="ar-SA"/>
      </w:rPr>
    </w:lvl>
  </w:abstractNum>
  <w:abstractNum w:abstractNumId="25" w15:restartNumberingAfterBreak="0">
    <w:nsid w:val="D382CFA6"/>
    <w:multiLevelType w:val="multilevel"/>
    <w:tmpl w:val="D382CF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D53EA21B"/>
    <w:multiLevelType w:val="multilevel"/>
    <w:tmpl w:val="D53EA21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E5B3386F"/>
    <w:multiLevelType w:val="multilevel"/>
    <w:tmpl w:val="E5B338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EA7406B4"/>
    <w:multiLevelType w:val="multilevel"/>
    <w:tmpl w:val="EA7406B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EF4E8235"/>
    <w:multiLevelType w:val="multilevel"/>
    <w:tmpl w:val="EF4E823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F172119C"/>
    <w:multiLevelType w:val="multilevel"/>
    <w:tmpl w:val="F172119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FA0B4EEB"/>
    <w:multiLevelType w:val="multilevel"/>
    <w:tmpl w:val="FA0B4EE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FD8032B4"/>
    <w:multiLevelType w:val="multilevel"/>
    <w:tmpl w:val="FD8032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FEFB42A5"/>
    <w:multiLevelType w:val="multilevel"/>
    <w:tmpl w:val="FEFB42A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4" w15:restartNumberingAfterBreak="0">
    <w:nsid w:val="0053208E"/>
    <w:multiLevelType w:val="multilevel"/>
    <w:tmpl w:val="0053208E"/>
    <w:lvl w:ilvl="0">
      <w:start w:val="1"/>
      <w:numFmt w:val="decimal"/>
      <w:lvlText w:val="%1."/>
      <w:lvlJc w:val="left"/>
      <w:pPr>
        <w:ind w:left="636" w:hanging="27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2."/>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205" w:hanging="360"/>
      </w:pPr>
      <w:rPr>
        <w:rFonts w:hint="default"/>
        <w:lang w:val="en-US" w:eastAsia="en-US" w:bidi="ar-SA"/>
      </w:rPr>
    </w:lvl>
    <w:lvl w:ilvl="4">
      <w:numFmt w:val="bullet"/>
      <w:lvlText w:val="•"/>
      <w:lvlJc w:val="left"/>
      <w:pPr>
        <w:ind w:left="3330" w:hanging="360"/>
      </w:pPr>
      <w:rPr>
        <w:rFonts w:hint="default"/>
        <w:lang w:val="en-US" w:eastAsia="en-US" w:bidi="ar-SA"/>
      </w:rPr>
    </w:lvl>
    <w:lvl w:ilvl="5">
      <w:numFmt w:val="bullet"/>
      <w:lvlText w:val="•"/>
      <w:lvlJc w:val="left"/>
      <w:pPr>
        <w:ind w:left="445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705" w:hanging="360"/>
      </w:pPr>
      <w:rPr>
        <w:rFonts w:hint="default"/>
        <w:lang w:val="en-US" w:eastAsia="en-US" w:bidi="ar-SA"/>
      </w:rPr>
    </w:lvl>
    <w:lvl w:ilvl="8">
      <w:numFmt w:val="bullet"/>
      <w:lvlText w:val="•"/>
      <w:lvlJc w:val="left"/>
      <w:pPr>
        <w:ind w:left="7830" w:hanging="360"/>
      </w:pPr>
      <w:rPr>
        <w:rFonts w:hint="default"/>
        <w:lang w:val="en-US" w:eastAsia="en-US" w:bidi="ar-SA"/>
      </w:rPr>
    </w:lvl>
  </w:abstractNum>
  <w:abstractNum w:abstractNumId="35" w15:restartNumberingAfterBreak="0">
    <w:nsid w:val="01491989"/>
    <w:multiLevelType w:val="multilevel"/>
    <w:tmpl w:val="0149198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01559A27"/>
    <w:multiLevelType w:val="multilevel"/>
    <w:tmpl w:val="01559A2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248C179"/>
    <w:multiLevelType w:val="multilevel"/>
    <w:tmpl w:val="0248C179"/>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50" w:hanging="128"/>
      </w:pPr>
      <w:rPr>
        <w:rFonts w:hint="default"/>
        <w:lang w:val="en-US" w:eastAsia="en-US" w:bidi="ar-SA"/>
      </w:rPr>
    </w:lvl>
    <w:lvl w:ilvl="2">
      <w:numFmt w:val="bullet"/>
      <w:lvlText w:val="•"/>
      <w:lvlJc w:val="left"/>
      <w:pPr>
        <w:ind w:left="800" w:hanging="128"/>
      </w:pPr>
      <w:rPr>
        <w:rFonts w:hint="default"/>
        <w:lang w:val="en-US" w:eastAsia="en-US" w:bidi="ar-SA"/>
      </w:rPr>
    </w:lvl>
    <w:lvl w:ilvl="3">
      <w:numFmt w:val="bullet"/>
      <w:lvlText w:val="•"/>
      <w:lvlJc w:val="left"/>
      <w:pPr>
        <w:ind w:left="1150" w:hanging="128"/>
      </w:pPr>
      <w:rPr>
        <w:rFonts w:hint="default"/>
        <w:lang w:val="en-US" w:eastAsia="en-US" w:bidi="ar-SA"/>
      </w:rPr>
    </w:lvl>
    <w:lvl w:ilvl="4">
      <w:numFmt w:val="bullet"/>
      <w:lvlText w:val="•"/>
      <w:lvlJc w:val="left"/>
      <w:pPr>
        <w:ind w:left="1501" w:hanging="128"/>
      </w:pPr>
      <w:rPr>
        <w:rFonts w:hint="default"/>
        <w:lang w:val="en-US" w:eastAsia="en-US" w:bidi="ar-SA"/>
      </w:rPr>
    </w:lvl>
    <w:lvl w:ilvl="5">
      <w:numFmt w:val="bullet"/>
      <w:lvlText w:val="•"/>
      <w:lvlJc w:val="left"/>
      <w:pPr>
        <w:ind w:left="1851" w:hanging="128"/>
      </w:pPr>
      <w:rPr>
        <w:rFonts w:hint="default"/>
        <w:lang w:val="en-US" w:eastAsia="en-US" w:bidi="ar-SA"/>
      </w:rPr>
    </w:lvl>
    <w:lvl w:ilvl="6">
      <w:numFmt w:val="bullet"/>
      <w:lvlText w:val="•"/>
      <w:lvlJc w:val="left"/>
      <w:pPr>
        <w:ind w:left="2201" w:hanging="128"/>
      </w:pPr>
      <w:rPr>
        <w:rFonts w:hint="default"/>
        <w:lang w:val="en-US" w:eastAsia="en-US" w:bidi="ar-SA"/>
      </w:rPr>
    </w:lvl>
    <w:lvl w:ilvl="7">
      <w:numFmt w:val="bullet"/>
      <w:lvlText w:val="•"/>
      <w:lvlJc w:val="left"/>
      <w:pPr>
        <w:ind w:left="2552" w:hanging="128"/>
      </w:pPr>
      <w:rPr>
        <w:rFonts w:hint="default"/>
        <w:lang w:val="en-US" w:eastAsia="en-US" w:bidi="ar-SA"/>
      </w:rPr>
    </w:lvl>
    <w:lvl w:ilvl="8">
      <w:numFmt w:val="bullet"/>
      <w:lvlText w:val="•"/>
      <w:lvlJc w:val="left"/>
      <w:pPr>
        <w:ind w:left="2902" w:hanging="128"/>
      </w:pPr>
      <w:rPr>
        <w:rFonts w:hint="default"/>
        <w:lang w:val="en-US" w:eastAsia="en-US" w:bidi="ar-SA"/>
      </w:rPr>
    </w:lvl>
  </w:abstractNum>
  <w:abstractNum w:abstractNumId="38" w15:restartNumberingAfterBreak="0">
    <w:nsid w:val="038799CA"/>
    <w:multiLevelType w:val="multilevel"/>
    <w:tmpl w:val="038799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03D62ECE"/>
    <w:multiLevelType w:val="multilevel"/>
    <w:tmpl w:val="03D62ECE"/>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50" w:hanging="128"/>
      </w:pPr>
      <w:rPr>
        <w:rFonts w:hint="default"/>
        <w:lang w:val="en-US" w:eastAsia="en-US" w:bidi="ar-SA"/>
      </w:rPr>
    </w:lvl>
    <w:lvl w:ilvl="2">
      <w:numFmt w:val="bullet"/>
      <w:lvlText w:val="•"/>
      <w:lvlJc w:val="left"/>
      <w:pPr>
        <w:ind w:left="600" w:hanging="128"/>
      </w:pPr>
      <w:rPr>
        <w:rFonts w:hint="default"/>
        <w:lang w:val="en-US" w:eastAsia="en-US" w:bidi="ar-SA"/>
      </w:rPr>
    </w:lvl>
    <w:lvl w:ilvl="3">
      <w:numFmt w:val="bullet"/>
      <w:lvlText w:val="•"/>
      <w:lvlJc w:val="left"/>
      <w:pPr>
        <w:ind w:left="851" w:hanging="128"/>
      </w:pPr>
      <w:rPr>
        <w:rFonts w:hint="default"/>
        <w:lang w:val="en-US" w:eastAsia="en-US" w:bidi="ar-SA"/>
      </w:rPr>
    </w:lvl>
    <w:lvl w:ilvl="4">
      <w:numFmt w:val="bullet"/>
      <w:lvlText w:val="•"/>
      <w:lvlJc w:val="left"/>
      <w:pPr>
        <w:ind w:left="1101" w:hanging="128"/>
      </w:pPr>
      <w:rPr>
        <w:rFonts w:hint="default"/>
        <w:lang w:val="en-US" w:eastAsia="en-US" w:bidi="ar-SA"/>
      </w:rPr>
    </w:lvl>
    <w:lvl w:ilvl="5">
      <w:numFmt w:val="bullet"/>
      <w:lvlText w:val="•"/>
      <w:lvlJc w:val="left"/>
      <w:pPr>
        <w:ind w:left="1352" w:hanging="128"/>
      </w:pPr>
      <w:rPr>
        <w:rFonts w:hint="default"/>
        <w:lang w:val="en-US" w:eastAsia="en-US" w:bidi="ar-SA"/>
      </w:rPr>
    </w:lvl>
    <w:lvl w:ilvl="6">
      <w:numFmt w:val="bullet"/>
      <w:lvlText w:val="•"/>
      <w:lvlJc w:val="left"/>
      <w:pPr>
        <w:ind w:left="1602" w:hanging="128"/>
      </w:pPr>
      <w:rPr>
        <w:rFonts w:hint="default"/>
        <w:lang w:val="en-US" w:eastAsia="en-US" w:bidi="ar-SA"/>
      </w:rPr>
    </w:lvl>
    <w:lvl w:ilvl="7">
      <w:numFmt w:val="bullet"/>
      <w:lvlText w:val="•"/>
      <w:lvlJc w:val="left"/>
      <w:pPr>
        <w:ind w:left="1852" w:hanging="128"/>
      </w:pPr>
      <w:rPr>
        <w:rFonts w:hint="default"/>
        <w:lang w:val="en-US" w:eastAsia="en-US" w:bidi="ar-SA"/>
      </w:rPr>
    </w:lvl>
    <w:lvl w:ilvl="8">
      <w:numFmt w:val="bullet"/>
      <w:lvlText w:val="•"/>
      <w:lvlJc w:val="left"/>
      <w:pPr>
        <w:ind w:left="2103" w:hanging="128"/>
      </w:pPr>
      <w:rPr>
        <w:rFonts w:hint="default"/>
        <w:lang w:val="en-US" w:eastAsia="en-US" w:bidi="ar-SA"/>
      </w:rPr>
    </w:lvl>
  </w:abstractNum>
  <w:abstractNum w:abstractNumId="40" w15:restartNumberingAfterBreak="0">
    <w:nsid w:val="0CEBC9D1"/>
    <w:multiLevelType w:val="multilevel"/>
    <w:tmpl w:val="0CEBC9D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04F3C73"/>
    <w:multiLevelType w:val="multilevel"/>
    <w:tmpl w:val="104F3C7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09088AF"/>
    <w:multiLevelType w:val="multilevel"/>
    <w:tmpl w:val="109088A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12FFFDE8"/>
    <w:multiLevelType w:val="multilevel"/>
    <w:tmpl w:val="12FFFD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15:restartNumberingAfterBreak="0">
    <w:nsid w:val="160EEF7C"/>
    <w:multiLevelType w:val="multilevel"/>
    <w:tmpl w:val="160EEF7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8393B06"/>
    <w:multiLevelType w:val="multilevel"/>
    <w:tmpl w:val="18393B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9152BA8"/>
    <w:multiLevelType w:val="multilevel"/>
    <w:tmpl w:val="19152BA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1A7A6206"/>
    <w:multiLevelType w:val="multilevel"/>
    <w:tmpl w:val="1A7A62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15:restartNumberingAfterBreak="0">
    <w:nsid w:val="1D852C0A"/>
    <w:multiLevelType w:val="multilevel"/>
    <w:tmpl w:val="1D852C0A"/>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1FB8DE00"/>
    <w:multiLevelType w:val="multilevel"/>
    <w:tmpl w:val="1FB8DE0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472FE32"/>
    <w:multiLevelType w:val="multilevel"/>
    <w:tmpl w:val="2472FE3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25B654F3"/>
    <w:multiLevelType w:val="multilevel"/>
    <w:tmpl w:val="25B654F3"/>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50" w:hanging="128"/>
      </w:pPr>
      <w:rPr>
        <w:rFonts w:hint="default"/>
        <w:lang w:val="en-US" w:eastAsia="en-US" w:bidi="ar-SA"/>
      </w:rPr>
    </w:lvl>
    <w:lvl w:ilvl="2">
      <w:numFmt w:val="bullet"/>
      <w:lvlText w:val="•"/>
      <w:lvlJc w:val="left"/>
      <w:pPr>
        <w:ind w:left="800" w:hanging="128"/>
      </w:pPr>
      <w:rPr>
        <w:rFonts w:hint="default"/>
        <w:lang w:val="en-US" w:eastAsia="en-US" w:bidi="ar-SA"/>
      </w:rPr>
    </w:lvl>
    <w:lvl w:ilvl="3">
      <w:numFmt w:val="bullet"/>
      <w:lvlText w:val="•"/>
      <w:lvlJc w:val="left"/>
      <w:pPr>
        <w:ind w:left="1150" w:hanging="128"/>
      </w:pPr>
      <w:rPr>
        <w:rFonts w:hint="default"/>
        <w:lang w:val="en-US" w:eastAsia="en-US" w:bidi="ar-SA"/>
      </w:rPr>
    </w:lvl>
    <w:lvl w:ilvl="4">
      <w:numFmt w:val="bullet"/>
      <w:lvlText w:val="•"/>
      <w:lvlJc w:val="left"/>
      <w:pPr>
        <w:ind w:left="1501" w:hanging="128"/>
      </w:pPr>
      <w:rPr>
        <w:rFonts w:hint="default"/>
        <w:lang w:val="en-US" w:eastAsia="en-US" w:bidi="ar-SA"/>
      </w:rPr>
    </w:lvl>
    <w:lvl w:ilvl="5">
      <w:numFmt w:val="bullet"/>
      <w:lvlText w:val="•"/>
      <w:lvlJc w:val="left"/>
      <w:pPr>
        <w:ind w:left="1851" w:hanging="128"/>
      </w:pPr>
      <w:rPr>
        <w:rFonts w:hint="default"/>
        <w:lang w:val="en-US" w:eastAsia="en-US" w:bidi="ar-SA"/>
      </w:rPr>
    </w:lvl>
    <w:lvl w:ilvl="6">
      <w:numFmt w:val="bullet"/>
      <w:lvlText w:val="•"/>
      <w:lvlJc w:val="left"/>
      <w:pPr>
        <w:ind w:left="2201" w:hanging="128"/>
      </w:pPr>
      <w:rPr>
        <w:rFonts w:hint="default"/>
        <w:lang w:val="en-US" w:eastAsia="en-US" w:bidi="ar-SA"/>
      </w:rPr>
    </w:lvl>
    <w:lvl w:ilvl="7">
      <w:numFmt w:val="bullet"/>
      <w:lvlText w:val="•"/>
      <w:lvlJc w:val="left"/>
      <w:pPr>
        <w:ind w:left="2552" w:hanging="128"/>
      </w:pPr>
      <w:rPr>
        <w:rFonts w:hint="default"/>
        <w:lang w:val="en-US" w:eastAsia="en-US" w:bidi="ar-SA"/>
      </w:rPr>
    </w:lvl>
    <w:lvl w:ilvl="8">
      <w:numFmt w:val="bullet"/>
      <w:lvlText w:val="•"/>
      <w:lvlJc w:val="left"/>
      <w:pPr>
        <w:ind w:left="2902" w:hanging="128"/>
      </w:pPr>
      <w:rPr>
        <w:rFonts w:hint="default"/>
        <w:lang w:val="en-US" w:eastAsia="en-US" w:bidi="ar-SA"/>
      </w:rPr>
    </w:lvl>
  </w:abstractNum>
  <w:abstractNum w:abstractNumId="52" w15:restartNumberingAfterBreak="0">
    <w:nsid w:val="2A8F537B"/>
    <w:multiLevelType w:val="multilevel"/>
    <w:tmpl w:val="2A8F537B"/>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576" w:hanging="128"/>
      </w:pPr>
      <w:rPr>
        <w:rFonts w:hint="default"/>
        <w:lang w:val="en-US" w:eastAsia="en-US" w:bidi="ar-SA"/>
      </w:rPr>
    </w:lvl>
    <w:lvl w:ilvl="2">
      <w:numFmt w:val="bullet"/>
      <w:lvlText w:val="•"/>
      <w:lvlJc w:val="left"/>
      <w:pPr>
        <w:ind w:left="912" w:hanging="128"/>
      </w:pPr>
      <w:rPr>
        <w:rFonts w:hint="default"/>
        <w:lang w:val="en-US" w:eastAsia="en-US" w:bidi="ar-SA"/>
      </w:rPr>
    </w:lvl>
    <w:lvl w:ilvl="3">
      <w:numFmt w:val="bullet"/>
      <w:lvlText w:val="•"/>
      <w:lvlJc w:val="left"/>
      <w:pPr>
        <w:ind w:left="1248" w:hanging="128"/>
      </w:pPr>
      <w:rPr>
        <w:rFonts w:hint="default"/>
        <w:lang w:val="en-US" w:eastAsia="en-US" w:bidi="ar-SA"/>
      </w:rPr>
    </w:lvl>
    <w:lvl w:ilvl="4">
      <w:numFmt w:val="bullet"/>
      <w:lvlText w:val="•"/>
      <w:lvlJc w:val="left"/>
      <w:pPr>
        <w:ind w:left="1585" w:hanging="128"/>
      </w:pPr>
      <w:rPr>
        <w:rFonts w:hint="default"/>
        <w:lang w:val="en-US" w:eastAsia="en-US" w:bidi="ar-SA"/>
      </w:rPr>
    </w:lvl>
    <w:lvl w:ilvl="5">
      <w:numFmt w:val="bullet"/>
      <w:lvlText w:val="•"/>
      <w:lvlJc w:val="left"/>
      <w:pPr>
        <w:ind w:left="1921" w:hanging="128"/>
      </w:pPr>
      <w:rPr>
        <w:rFonts w:hint="default"/>
        <w:lang w:val="en-US" w:eastAsia="en-US" w:bidi="ar-SA"/>
      </w:rPr>
    </w:lvl>
    <w:lvl w:ilvl="6">
      <w:numFmt w:val="bullet"/>
      <w:lvlText w:val="•"/>
      <w:lvlJc w:val="left"/>
      <w:pPr>
        <w:ind w:left="2257" w:hanging="128"/>
      </w:pPr>
      <w:rPr>
        <w:rFonts w:hint="default"/>
        <w:lang w:val="en-US" w:eastAsia="en-US" w:bidi="ar-SA"/>
      </w:rPr>
    </w:lvl>
    <w:lvl w:ilvl="7">
      <w:numFmt w:val="bullet"/>
      <w:lvlText w:val="•"/>
      <w:lvlJc w:val="left"/>
      <w:pPr>
        <w:ind w:left="2594" w:hanging="128"/>
      </w:pPr>
      <w:rPr>
        <w:rFonts w:hint="default"/>
        <w:lang w:val="en-US" w:eastAsia="en-US" w:bidi="ar-SA"/>
      </w:rPr>
    </w:lvl>
    <w:lvl w:ilvl="8">
      <w:numFmt w:val="bullet"/>
      <w:lvlText w:val="•"/>
      <w:lvlJc w:val="left"/>
      <w:pPr>
        <w:ind w:left="2930" w:hanging="128"/>
      </w:pPr>
      <w:rPr>
        <w:rFonts w:hint="default"/>
        <w:lang w:val="en-US" w:eastAsia="en-US" w:bidi="ar-SA"/>
      </w:rPr>
    </w:lvl>
  </w:abstractNum>
  <w:abstractNum w:abstractNumId="53" w15:restartNumberingAfterBreak="0">
    <w:nsid w:val="2CB57040"/>
    <w:multiLevelType w:val="multilevel"/>
    <w:tmpl w:val="2CB5704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4" w15:restartNumberingAfterBreak="0">
    <w:nsid w:val="2E90368E"/>
    <w:multiLevelType w:val="multilevel"/>
    <w:tmpl w:val="2E90368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3DC9279"/>
    <w:multiLevelType w:val="multilevel"/>
    <w:tmpl w:val="33DC92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A100E2C"/>
    <w:multiLevelType w:val="multilevel"/>
    <w:tmpl w:val="3A100E2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DF3A484"/>
    <w:multiLevelType w:val="multilevel"/>
    <w:tmpl w:val="3DF3A48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41EF798D"/>
    <w:multiLevelType w:val="multilevel"/>
    <w:tmpl w:val="41EF7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4538758A"/>
    <w:multiLevelType w:val="multilevel"/>
    <w:tmpl w:val="453875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4B122A5D"/>
    <w:multiLevelType w:val="multilevel"/>
    <w:tmpl w:val="4B122A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4B262383"/>
    <w:multiLevelType w:val="multilevel"/>
    <w:tmpl w:val="4B2623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C3F90A9"/>
    <w:multiLevelType w:val="multilevel"/>
    <w:tmpl w:val="4C3F90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4D4DC07F"/>
    <w:multiLevelType w:val="multilevel"/>
    <w:tmpl w:val="4D4DC07F"/>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50" w:hanging="128"/>
      </w:pPr>
      <w:rPr>
        <w:rFonts w:hint="default"/>
        <w:lang w:val="en-US" w:eastAsia="en-US" w:bidi="ar-SA"/>
      </w:rPr>
    </w:lvl>
    <w:lvl w:ilvl="2">
      <w:numFmt w:val="bullet"/>
      <w:lvlText w:val="•"/>
      <w:lvlJc w:val="left"/>
      <w:pPr>
        <w:ind w:left="600" w:hanging="128"/>
      </w:pPr>
      <w:rPr>
        <w:rFonts w:hint="default"/>
        <w:lang w:val="en-US" w:eastAsia="en-US" w:bidi="ar-SA"/>
      </w:rPr>
    </w:lvl>
    <w:lvl w:ilvl="3">
      <w:numFmt w:val="bullet"/>
      <w:lvlText w:val="•"/>
      <w:lvlJc w:val="left"/>
      <w:pPr>
        <w:ind w:left="851" w:hanging="128"/>
      </w:pPr>
      <w:rPr>
        <w:rFonts w:hint="default"/>
        <w:lang w:val="en-US" w:eastAsia="en-US" w:bidi="ar-SA"/>
      </w:rPr>
    </w:lvl>
    <w:lvl w:ilvl="4">
      <w:numFmt w:val="bullet"/>
      <w:lvlText w:val="•"/>
      <w:lvlJc w:val="left"/>
      <w:pPr>
        <w:ind w:left="1101" w:hanging="128"/>
      </w:pPr>
      <w:rPr>
        <w:rFonts w:hint="default"/>
        <w:lang w:val="en-US" w:eastAsia="en-US" w:bidi="ar-SA"/>
      </w:rPr>
    </w:lvl>
    <w:lvl w:ilvl="5">
      <w:numFmt w:val="bullet"/>
      <w:lvlText w:val="•"/>
      <w:lvlJc w:val="left"/>
      <w:pPr>
        <w:ind w:left="1352" w:hanging="128"/>
      </w:pPr>
      <w:rPr>
        <w:rFonts w:hint="default"/>
        <w:lang w:val="en-US" w:eastAsia="en-US" w:bidi="ar-SA"/>
      </w:rPr>
    </w:lvl>
    <w:lvl w:ilvl="6">
      <w:numFmt w:val="bullet"/>
      <w:lvlText w:val="•"/>
      <w:lvlJc w:val="left"/>
      <w:pPr>
        <w:ind w:left="1602" w:hanging="128"/>
      </w:pPr>
      <w:rPr>
        <w:rFonts w:hint="default"/>
        <w:lang w:val="en-US" w:eastAsia="en-US" w:bidi="ar-SA"/>
      </w:rPr>
    </w:lvl>
    <w:lvl w:ilvl="7">
      <w:numFmt w:val="bullet"/>
      <w:lvlText w:val="•"/>
      <w:lvlJc w:val="left"/>
      <w:pPr>
        <w:ind w:left="1852" w:hanging="128"/>
      </w:pPr>
      <w:rPr>
        <w:rFonts w:hint="default"/>
        <w:lang w:val="en-US" w:eastAsia="en-US" w:bidi="ar-SA"/>
      </w:rPr>
    </w:lvl>
    <w:lvl w:ilvl="8">
      <w:numFmt w:val="bullet"/>
      <w:lvlText w:val="•"/>
      <w:lvlJc w:val="left"/>
      <w:pPr>
        <w:ind w:left="2103" w:hanging="128"/>
      </w:pPr>
      <w:rPr>
        <w:rFonts w:hint="default"/>
        <w:lang w:val="en-US" w:eastAsia="en-US" w:bidi="ar-SA"/>
      </w:rPr>
    </w:lvl>
  </w:abstractNum>
  <w:abstractNum w:abstractNumId="64" w15:restartNumberingAfterBreak="0">
    <w:nsid w:val="54940E85"/>
    <w:multiLevelType w:val="multilevel"/>
    <w:tmpl w:val="54940E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5" w15:restartNumberingAfterBreak="0">
    <w:nsid w:val="59ADCABA"/>
    <w:multiLevelType w:val="multilevel"/>
    <w:tmpl w:val="59ADCABA"/>
    <w:lvl w:ilvl="0">
      <w:numFmt w:val="bullet"/>
      <w:lvlText w:val="–"/>
      <w:lvlJc w:val="left"/>
      <w:pPr>
        <w:ind w:left="269" w:hanging="161"/>
      </w:pPr>
      <w:rPr>
        <w:rFonts w:ascii="Calibri" w:eastAsia="Calibri" w:hAnsi="Calibri" w:cs="Calibri" w:hint="default"/>
        <w:b w:val="0"/>
        <w:bCs w:val="0"/>
        <w:i w:val="0"/>
        <w:iCs w:val="0"/>
        <w:spacing w:val="0"/>
        <w:w w:val="100"/>
        <w:sz w:val="22"/>
        <w:szCs w:val="22"/>
        <w:lang w:val="en-US" w:eastAsia="en-US" w:bidi="ar-SA"/>
      </w:rPr>
    </w:lvl>
    <w:lvl w:ilvl="1">
      <w:numFmt w:val="bullet"/>
      <w:lvlText w:val="•"/>
      <w:lvlJc w:val="left"/>
      <w:pPr>
        <w:ind w:left="676" w:hanging="161"/>
      </w:pPr>
      <w:rPr>
        <w:rFonts w:hint="default"/>
        <w:lang w:val="en-US" w:eastAsia="en-US" w:bidi="ar-SA"/>
      </w:rPr>
    </w:lvl>
    <w:lvl w:ilvl="2">
      <w:numFmt w:val="bullet"/>
      <w:lvlText w:val="•"/>
      <w:lvlJc w:val="left"/>
      <w:pPr>
        <w:ind w:left="1092" w:hanging="161"/>
      </w:pPr>
      <w:rPr>
        <w:rFonts w:hint="default"/>
        <w:lang w:val="en-US" w:eastAsia="en-US" w:bidi="ar-SA"/>
      </w:rPr>
    </w:lvl>
    <w:lvl w:ilvl="3">
      <w:numFmt w:val="bullet"/>
      <w:lvlText w:val="•"/>
      <w:lvlJc w:val="left"/>
      <w:pPr>
        <w:ind w:left="1508" w:hanging="161"/>
      </w:pPr>
      <w:rPr>
        <w:rFonts w:hint="default"/>
        <w:lang w:val="en-US" w:eastAsia="en-US" w:bidi="ar-SA"/>
      </w:rPr>
    </w:lvl>
    <w:lvl w:ilvl="4">
      <w:numFmt w:val="bullet"/>
      <w:lvlText w:val="•"/>
      <w:lvlJc w:val="left"/>
      <w:pPr>
        <w:ind w:left="1924" w:hanging="161"/>
      </w:pPr>
      <w:rPr>
        <w:rFonts w:hint="default"/>
        <w:lang w:val="en-US" w:eastAsia="en-US" w:bidi="ar-SA"/>
      </w:rPr>
    </w:lvl>
    <w:lvl w:ilvl="5">
      <w:numFmt w:val="bullet"/>
      <w:lvlText w:val="•"/>
      <w:lvlJc w:val="left"/>
      <w:pPr>
        <w:ind w:left="2340" w:hanging="161"/>
      </w:pPr>
      <w:rPr>
        <w:rFonts w:hint="default"/>
        <w:lang w:val="en-US" w:eastAsia="en-US" w:bidi="ar-SA"/>
      </w:rPr>
    </w:lvl>
    <w:lvl w:ilvl="6">
      <w:numFmt w:val="bullet"/>
      <w:lvlText w:val="•"/>
      <w:lvlJc w:val="left"/>
      <w:pPr>
        <w:ind w:left="2756" w:hanging="161"/>
      </w:pPr>
      <w:rPr>
        <w:rFonts w:hint="default"/>
        <w:lang w:val="en-US" w:eastAsia="en-US" w:bidi="ar-SA"/>
      </w:rPr>
    </w:lvl>
    <w:lvl w:ilvl="7">
      <w:numFmt w:val="bullet"/>
      <w:lvlText w:val="•"/>
      <w:lvlJc w:val="left"/>
      <w:pPr>
        <w:ind w:left="3172" w:hanging="161"/>
      </w:pPr>
      <w:rPr>
        <w:rFonts w:hint="default"/>
        <w:lang w:val="en-US" w:eastAsia="en-US" w:bidi="ar-SA"/>
      </w:rPr>
    </w:lvl>
    <w:lvl w:ilvl="8">
      <w:numFmt w:val="bullet"/>
      <w:lvlText w:val="•"/>
      <w:lvlJc w:val="left"/>
      <w:pPr>
        <w:ind w:left="3588" w:hanging="161"/>
      </w:pPr>
      <w:rPr>
        <w:rFonts w:hint="default"/>
        <w:lang w:val="en-US" w:eastAsia="en-US" w:bidi="ar-SA"/>
      </w:rPr>
    </w:lvl>
  </w:abstractNum>
  <w:abstractNum w:abstractNumId="66" w15:restartNumberingAfterBreak="0">
    <w:nsid w:val="5A241D34"/>
    <w:multiLevelType w:val="multilevel"/>
    <w:tmpl w:val="5A241D34"/>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476" w:hanging="128"/>
      </w:pPr>
      <w:rPr>
        <w:rFonts w:hint="default"/>
        <w:lang w:val="en-US" w:eastAsia="en-US" w:bidi="ar-SA"/>
      </w:rPr>
    </w:lvl>
    <w:lvl w:ilvl="2">
      <w:numFmt w:val="bullet"/>
      <w:lvlText w:val="•"/>
      <w:lvlJc w:val="left"/>
      <w:pPr>
        <w:ind w:left="712" w:hanging="128"/>
      </w:pPr>
      <w:rPr>
        <w:rFonts w:hint="default"/>
        <w:lang w:val="en-US" w:eastAsia="en-US" w:bidi="ar-SA"/>
      </w:rPr>
    </w:lvl>
    <w:lvl w:ilvl="3">
      <w:numFmt w:val="bullet"/>
      <w:lvlText w:val="•"/>
      <w:lvlJc w:val="left"/>
      <w:pPr>
        <w:ind w:left="949" w:hanging="128"/>
      </w:pPr>
      <w:rPr>
        <w:rFonts w:hint="default"/>
        <w:lang w:val="en-US" w:eastAsia="en-US" w:bidi="ar-SA"/>
      </w:rPr>
    </w:lvl>
    <w:lvl w:ilvl="4">
      <w:numFmt w:val="bullet"/>
      <w:lvlText w:val="•"/>
      <w:lvlJc w:val="left"/>
      <w:pPr>
        <w:ind w:left="1185" w:hanging="128"/>
      </w:pPr>
      <w:rPr>
        <w:rFonts w:hint="default"/>
        <w:lang w:val="en-US" w:eastAsia="en-US" w:bidi="ar-SA"/>
      </w:rPr>
    </w:lvl>
    <w:lvl w:ilvl="5">
      <w:numFmt w:val="bullet"/>
      <w:lvlText w:val="•"/>
      <w:lvlJc w:val="left"/>
      <w:pPr>
        <w:ind w:left="1422" w:hanging="128"/>
      </w:pPr>
      <w:rPr>
        <w:rFonts w:hint="default"/>
        <w:lang w:val="en-US" w:eastAsia="en-US" w:bidi="ar-SA"/>
      </w:rPr>
    </w:lvl>
    <w:lvl w:ilvl="6">
      <w:numFmt w:val="bullet"/>
      <w:lvlText w:val="•"/>
      <w:lvlJc w:val="left"/>
      <w:pPr>
        <w:ind w:left="1658" w:hanging="128"/>
      </w:pPr>
      <w:rPr>
        <w:rFonts w:hint="default"/>
        <w:lang w:val="en-US" w:eastAsia="en-US" w:bidi="ar-SA"/>
      </w:rPr>
    </w:lvl>
    <w:lvl w:ilvl="7">
      <w:numFmt w:val="bullet"/>
      <w:lvlText w:val="•"/>
      <w:lvlJc w:val="left"/>
      <w:pPr>
        <w:ind w:left="1894" w:hanging="128"/>
      </w:pPr>
      <w:rPr>
        <w:rFonts w:hint="default"/>
        <w:lang w:val="en-US" w:eastAsia="en-US" w:bidi="ar-SA"/>
      </w:rPr>
    </w:lvl>
    <w:lvl w:ilvl="8">
      <w:numFmt w:val="bullet"/>
      <w:lvlText w:val="•"/>
      <w:lvlJc w:val="left"/>
      <w:pPr>
        <w:ind w:left="2131" w:hanging="128"/>
      </w:pPr>
      <w:rPr>
        <w:rFonts w:hint="default"/>
        <w:lang w:val="en-US" w:eastAsia="en-US" w:bidi="ar-SA"/>
      </w:rPr>
    </w:lvl>
  </w:abstractNum>
  <w:abstractNum w:abstractNumId="67" w15:restartNumberingAfterBreak="0">
    <w:nsid w:val="5B03D849"/>
    <w:multiLevelType w:val="multilevel"/>
    <w:tmpl w:val="5B03D8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5D8F32CD"/>
    <w:multiLevelType w:val="multilevel"/>
    <w:tmpl w:val="5D8F32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9" w15:restartNumberingAfterBreak="0">
    <w:nsid w:val="6535196C"/>
    <w:multiLevelType w:val="multilevel"/>
    <w:tmpl w:val="653519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666DAAB8"/>
    <w:multiLevelType w:val="multilevel"/>
    <w:tmpl w:val="666DAAB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1" w15:restartNumberingAfterBreak="0">
    <w:nsid w:val="672E2EA5"/>
    <w:multiLevelType w:val="multilevel"/>
    <w:tmpl w:val="672E2E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683C0C59"/>
    <w:multiLevelType w:val="multilevel"/>
    <w:tmpl w:val="683C0C5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6E1CA2C2"/>
    <w:multiLevelType w:val="multilevel"/>
    <w:tmpl w:val="6E1CA2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72183CF9"/>
    <w:multiLevelType w:val="multilevel"/>
    <w:tmpl w:val="72183CF9"/>
    <w:lvl w:ilvl="0">
      <w:numFmt w:val="bullet"/>
      <w:lvlText w:val="-"/>
      <w:lvlJc w:val="left"/>
      <w:pPr>
        <w:ind w:left="108"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350" w:hanging="128"/>
      </w:pPr>
      <w:rPr>
        <w:rFonts w:hint="default"/>
        <w:lang w:val="en-US" w:eastAsia="en-US" w:bidi="ar-SA"/>
      </w:rPr>
    </w:lvl>
    <w:lvl w:ilvl="2">
      <w:numFmt w:val="bullet"/>
      <w:lvlText w:val="•"/>
      <w:lvlJc w:val="left"/>
      <w:pPr>
        <w:ind w:left="600" w:hanging="128"/>
      </w:pPr>
      <w:rPr>
        <w:rFonts w:hint="default"/>
        <w:lang w:val="en-US" w:eastAsia="en-US" w:bidi="ar-SA"/>
      </w:rPr>
    </w:lvl>
    <w:lvl w:ilvl="3">
      <w:numFmt w:val="bullet"/>
      <w:lvlText w:val="•"/>
      <w:lvlJc w:val="left"/>
      <w:pPr>
        <w:ind w:left="851" w:hanging="128"/>
      </w:pPr>
      <w:rPr>
        <w:rFonts w:hint="default"/>
        <w:lang w:val="en-US" w:eastAsia="en-US" w:bidi="ar-SA"/>
      </w:rPr>
    </w:lvl>
    <w:lvl w:ilvl="4">
      <w:numFmt w:val="bullet"/>
      <w:lvlText w:val="•"/>
      <w:lvlJc w:val="left"/>
      <w:pPr>
        <w:ind w:left="1101" w:hanging="128"/>
      </w:pPr>
      <w:rPr>
        <w:rFonts w:hint="default"/>
        <w:lang w:val="en-US" w:eastAsia="en-US" w:bidi="ar-SA"/>
      </w:rPr>
    </w:lvl>
    <w:lvl w:ilvl="5">
      <w:numFmt w:val="bullet"/>
      <w:lvlText w:val="•"/>
      <w:lvlJc w:val="left"/>
      <w:pPr>
        <w:ind w:left="1352" w:hanging="128"/>
      </w:pPr>
      <w:rPr>
        <w:rFonts w:hint="default"/>
        <w:lang w:val="en-US" w:eastAsia="en-US" w:bidi="ar-SA"/>
      </w:rPr>
    </w:lvl>
    <w:lvl w:ilvl="6">
      <w:numFmt w:val="bullet"/>
      <w:lvlText w:val="•"/>
      <w:lvlJc w:val="left"/>
      <w:pPr>
        <w:ind w:left="1602" w:hanging="128"/>
      </w:pPr>
      <w:rPr>
        <w:rFonts w:hint="default"/>
        <w:lang w:val="en-US" w:eastAsia="en-US" w:bidi="ar-SA"/>
      </w:rPr>
    </w:lvl>
    <w:lvl w:ilvl="7">
      <w:numFmt w:val="bullet"/>
      <w:lvlText w:val="•"/>
      <w:lvlJc w:val="left"/>
      <w:pPr>
        <w:ind w:left="1852" w:hanging="128"/>
      </w:pPr>
      <w:rPr>
        <w:rFonts w:hint="default"/>
        <w:lang w:val="en-US" w:eastAsia="en-US" w:bidi="ar-SA"/>
      </w:rPr>
    </w:lvl>
    <w:lvl w:ilvl="8">
      <w:numFmt w:val="bullet"/>
      <w:lvlText w:val="•"/>
      <w:lvlJc w:val="left"/>
      <w:pPr>
        <w:ind w:left="2103" w:hanging="128"/>
      </w:pPr>
      <w:rPr>
        <w:rFonts w:hint="default"/>
        <w:lang w:val="en-US" w:eastAsia="en-US" w:bidi="ar-SA"/>
      </w:rPr>
    </w:lvl>
  </w:abstractNum>
  <w:abstractNum w:abstractNumId="75" w15:restartNumberingAfterBreak="0">
    <w:nsid w:val="7225285F"/>
    <w:multiLevelType w:val="multilevel"/>
    <w:tmpl w:val="7225285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7331A908"/>
    <w:multiLevelType w:val="multilevel"/>
    <w:tmpl w:val="7331A9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74735324"/>
    <w:multiLevelType w:val="multilevel"/>
    <w:tmpl w:val="7473532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625578786">
    <w:abstractNumId w:val="48"/>
  </w:num>
  <w:num w:numId="2" w16cid:durableId="416563145">
    <w:abstractNumId w:val="61"/>
  </w:num>
  <w:num w:numId="3" w16cid:durableId="1646618104">
    <w:abstractNumId w:val="33"/>
  </w:num>
  <w:num w:numId="4" w16cid:durableId="1411921653">
    <w:abstractNumId w:val="44"/>
  </w:num>
  <w:num w:numId="5" w16cid:durableId="1737439273">
    <w:abstractNumId w:val="77"/>
  </w:num>
  <w:num w:numId="6" w16cid:durableId="774331254">
    <w:abstractNumId w:val="31"/>
  </w:num>
  <w:num w:numId="7" w16cid:durableId="297951596">
    <w:abstractNumId w:val="19"/>
  </w:num>
  <w:num w:numId="8" w16cid:durableId="394160857">
    <w:abstractNumId w:val="15"/>
  </w:num>
  <w:num w:numId="9" w16cid:durableId="18356230">
    <w:abstractNumId w:val="27"/>
  </w:num>
  <w:num w:numId="10" w16cid:durableId="921371868">
    <w:abstractNumId w:val="76"/>
  </w:num>
  <w:num w:numId="11" w16cid:durableId="1188060997">
    <w:abstractNumId w:val="13"/>
  </w:num>
  <w:num w:numId="12" w16cid:durableId="360671635">
    <w:abstractNumId w:val="2"/>
  </w:num>
  <w:num w:numId="13" w16cid:durableId="139855451">
    <w:abstractNumId w:val="29"/>
  </w:num>
  <w:num w:numId="14" w16cid:durableId="355158634">
    <w:abstractNumId w:val="50"/>
  </w:num>
  <w:num w:numId="15" w16cid:durableId="1103184658">
    <w:abstractNumId w:val="34"/>
  </w:num>
  <w:num w:numId="16" w16cid:durableId="1583371497">
    <w:abstractNumId w:val="24"/>
  </w:num>
  <w:num w:numId="17" w16cid:durableId="1877699091">
    <w:abstractNumId w:val="65"/>
  </w:num>
  <w:num w:numId="18" w16cid:durableId="125663483">
    <w:abstractNumId w:val="18"/>
  </w:num>
  <w:num w:numId="19" w16cid:durableId="887111525">
    <w:abstractNumId w:val="16"/>
  </w:num>
  <w:num w:numId="20" w16cid:durableId="17438718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4112650">
    <w:abstractNumId w:val="0"/>
  </w:num>
  <w:num w:numId="22" w16cid:durableId="21389098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51250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92897770">
    <w:abstractNumId w:val="39"/>
  </w:num>
  <w:num w:numId="25" w16cid:durableId="710421665">
    <w:abstractNumId w:val="51"/>
  </w:num>
  <w:num w:numId="26" w16cid:durableId="1554389038">
    <w:abstractNumId w:val="74"/>
  </w:num>
  <w:num w:numId="27" w16cid:durableId="1500849876">
    <w:abstractNumId w:val="37"/>
  </w:num>
  <w:num w:numId="28" w16cid:durableId="1523544377">
    <w:abstractNumId w:val="7"/>
  </w:num>
  <w:num w:numId="29" w16cid:durableId="224995233">
    <w:abstractNumId w:val="52"/>
  </w:num>
  <w:num w:numId="30" w16cid:durableId="356853240">
    <w:abstractNumId w:val="66"/>
  </w:num>
  <w:num w:numId="31" w16cid:durableId="1648826772">
    <w:abstractNumId w:val="21"/>
  </w:num>
  <w:num w:numId="32" w16cid:durableId="554198923">
    <w:abstractNumId w:val="63"/>
  </w:num>
  <w:num w:numId="33" w16cid:durableId="19246083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0370840">
    <w:abstractNumId w:val="72"/>
  </w:num>
  <w:num w:numId="35" w16cid:durableId="953362223">
    <w:abstractNumId w:val="45"/>
  </w:num>
  <w:num w:numId="36" w16cid:durableId="2067995437">
    <w:abstractNumId w:val="23"/>
  </w:num>
  <w:num w:numId="37" w16cid:durableId="1714840166">
    <w:abstractNumId w:val="56"/>
  </w:num>
  <w:num w:numId="38" w16cid:durableId="1690064970">
    <w:abstractNumId w:val="53"/>
  </w:num>
  <w:num w:numId="39" w16cid:durableId="1885286705">
    <w:abstractNumId w:val="38"/>
  </w:num>
  <w:num w:numId="40" w16cid:durableId="719211758">
    <w:abstractNumId w:val="70"/>
  </w:num>
  <w:num w:numId="41" w16cid:durableId="1613779446">
    <w:abstractNumId w:val="26"/>
  </w:num>
  <w:num w:numId="42" w16cid:durableId="1810855596">
    <w:abstractNumId w:val="62"/>
  </w:num>
  <w:num w:numId="43" w16cid:durableId="1992513645">
    <w:abstractNumId w:val="58"/>
  </w:num>
  <w:num w:numId="44" w16cid:durableId="99765073">
    <w:abstractNumId w:val="1"/>
  </w:num>
  <w:num w:numId="45" w16cid:durableId="948463924">
    <w:abstractNumId w:val="55"/>
  </w:num>
  <w:num w:numId="46" w16cid:durableId="1329287756">
    <w:abstractNumId w:val="22"/>
  </w:num>
  <w:num w:numId="47" w16cid:durableId="877623642">
    <w:abstractNumId w:val="75"/>
  </w:num>
  <w:num w:numId="48" w16cid:durableId="377365757">
    <w:abstractNumId w:val="57"/>
  </w:num>
  <w:num w:numId="49" w16cid:durableId="646932011">
    <w:abstractNumId w:val="59"/>
  </w:num>
  <w:num w:numId="50" w16cid:durableId="1917199916">
    <w:abstractNumId w:val="40"/>
  </w:num>
  <w:num w:numId="51" w16cid:durableId="1348869430">
    <w:abstractNumId w:val="6"/>
  </w:num>
  <w:num w:numId="52" w16cid:durableId="85081497">
    <w:abstractNumId w:val="8"/>
  </w:num>
  <w:num w:numId="53" w16cid:durableId="2065522230">
    <w:abstractNumId w:val="36"/>
  </w:num>
  <w:num w:numId="54" w16cid:durableId="1469847">
    <w:abstractNumId w:val="35"/>
  </w:num>
  <w:num w:numId="55" w16cid:durableId="1852798132">
    <w:abstractNumId w:val="41"/>
  </w:num>
  <w:num w:numId="56" w16cid:durableId="984510168">
    <w:abstractNumId w:val="9"/>
  </w:num>
  <w:num w:numId="57" w16cid:durableId="2130856091">
    <w:abstractNumId w:val="73"/>
  </w:num>
  <w:num w:numId="58" w16cid:durableId="1929995482">
    <w:abstractNumId w:val="28"/>
  </w:num>
  <w:num w:numId="59" w16cid:durableId="1849951261">
    <w:abstractNumId w:val="68"/>
  </w:num>
  <w:num w:numId="60" w16cid:durableId="22367912">
    <w:abstractNumId w:val="4"/>
  </w:num>
  <w:num w:numId="61" w16cid:durableId="852646614">
    <w:abstractNumId w:val="14"/>
  </w:num>
  <w:num w:numId="62" w16cid:durableId="1331061516">
    <w:abstractNumId w:val="12"/>
  </w:num>
  <w:num w:numId="63" w16cid:durableId="1283923442">
    <w:abstractNumId w:val="64"/>
  </w:num>
  <w:num w:numId="64" w16cid:durableId="1349067130">
    <w:abstractNumId w:val="46"/>
  </w:num>
  <w:num w:numId="65" w16cid:durableId="435562554">
    <w:abstractNumId w:val="43"/>
  </w:num>
  <w:num w:numId="66" w16cid:durableId="802770955">
    <w:abstractNumId w:val="5"/>
  </w:num>
  <w:num w:numId="67" w16cid:durableId="1168711669">
    <w:abstractNumId w:val="54"/>
  </w:num>
  <w:num w:numId="68" w16cid:durableId="656106837">
    <w:abstractNumId w:val="25"/>
  </w:num>
  <w:num w:numId="69" w16cid:durableId="1859150717">
    <w:abstractNumId w:val="11"/>
  </w:num>
  <w:num w:numId="70" w16cid:durableId="1336421665">
    <w:abstractNumId w:val="32"/>
  </w:num>
  <w:num w:numId="71" w16cid:durableId="812872799">
    <w:abstractNumId w:val="42"/>
  </w:num>
  <w:num w:numId="72" w16cid:durableId="752817980">
    <w:abstractNumId w:val="20"/>
  </w:num>
  <w:num w:numId="73" w16cid:durableId="1201623062">
    <w:abstractNumId w:val="69"/>
  </w:num>
  <w:num w:numId="74" w16cid:durableId="1012344427">
    <w:abstractNumId w:val="30"/>
  </w:num>
  <w:num w:numId="75" w16cid:durableId="289938672">
    <w:abstractNumId w:val="17"/>
  </w:num>
  <w:num w:numId="76" w16cid:durableId="333075883">
    <w:abstractNumId w:val="60"/>
  </w:num>
  <w:num w:numId="77" w16cid:durableId="665786433">
    <w:abstractNumId w:val="3"/>
  </w:num>
  <w:num w:numId="78" w16cid:durableId="1097097606">
    <w:abstractNumId w:val="67"/>
  </w:num>
  <w:num w:numId="79" w16cid:durableId="1891652704">
    <w:abstractNumId w:val="71"/>
  </w:num>
  <w:num w:numId="80" w16cid:durableId="1890219368">
    <w:abstractNumId w:val="49"/>
  </w:num>
  <w:num w:numId="81" w16cid:durableId="49160677">
    <w:abstractNumId w:val="10"/>
  </w:num>
  <w:num w:numId="82" w16cid:durableId="27618425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DC"/>
    <w:rsid w:val="001E33DC"/>
    <w:rsid w:val="009D48DE"/>
    <w:rsid w:val="00EE77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9D447-CDDE-4DEA-A228-9C78805A1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3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E3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1E3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qFormat/>
    <w:rsid w:val="001E3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DC"/>
    <w:rPr>
      <w:rFonts w:eastAsiaTheme="majorEastAsia" w:cstheme="majorBidi"/>
      <w:color w:val="272727" w:themeColor="text1" w:themeTint="D8"/>
    </w:rPr>
  </w:style>
  <w:style w:type="paragraph" w:styleId="Title">
    <w:name w:val="Title"/>
    <w:basedOn w:val="Normal"/>
    <w:next w:val="Normal"/>
    <w:link w:val="TitleChar"/>
    <w:uiPriority w:val="10"/>
    <w:qFormat/>
    <w:rsid w:val="001E3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DC"/>
    <w:pPr>
      <w:spacing w:before="160"/>
      <w:jc w:val="center"/>
    </w:pPr>
    <w:rPr>
      <w:i/>
      <w:iCs/>
      <w:color w:val="404040" w:themeColor="text1" w:themeTint="BF"/>
    </w:rPr>
  </w:style>
  <w:style w:type="character" w:customStyle="1" w:styleId="QuoteChar">
    <w:name w:val="Quote Char"/>
    <w:basedOn w:val="DefaultParagraphFont"/>
    <w:link w:val="Quote"/>
    <w:uiPriority w:val="29"/>
    <w:rsid w:val="001E33DC"/>
    <w:rPr>
      <w:i/>
      <w:iCs/>
      <w:color w:val="404040" w:themeColor="text1" w:themeTint="BF"/>
    </w:rPr>
  </w:style>
  <w:style w:type="paragraph" w:styleId="ListParagraph">
    <w:name w:val="List Paragraph"/>
    <w:basedOn w:val="Normal"/>
    <w:uiPriority w:val="34"/>
    <w:qFormat/>
    <w:rsid w:val="001E33DC"/>
    <w:pPr>
      <w:ind w:left="720"/>
      <w:contextualSpacing/>
    </w:pPr>
  </w:style>
  <w:style w:type="character" w:styleId="IntenseEmphasis">
    <w:name w:val="Intense Emphasis"/>
    <w:basedOn w:val="DefaultParagraphFont"/>
    <w:uiPriority w:val="21"/>
    <w:qFormat/>
    <w:rsid w:val="001E33DC"/>
    <w:rPr>
      <w:i/>
      <w:iCs/>
      <w:color w:val="0F4761" w:themeColor="accent1" w:themeShade="BF"/>
    </w:rPr>
  </w:style>
  <w:style w:type="paragraph" w:styleId="IntenseQuote">
    <w:name w:val="Intense Quote"/>
    <w:basedOn w:val="Normal"/>
    <w:next w:val="Normal"/>
    <w:link w:val="IntenseQuoteChar"/>
    <w:uiPriority w:val="30"/>
    <w:qFormat/>
    <w:rsid w:val="001E3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3DC"/>
    <w:rPr>
      <w:i/>
      <w:iCs/>
      <w:color w:val="0F4761" w:themeColor="accent1" w:themeShade="BF"/>
    </w:rPr>
  </w:style>
  <w:style w:type="character" w:styleId="IntenseReference">
    <w:name w:val="Intense Reference"/>
    <w:basedOn w:val="DefaultParagraphFont"/>
    <w:uiPriority w:val="32"/>
    <w:qFormat/>
    <w:rsid w:val="001E33DC"/>
    <w:rPr>
      <w:b/>
      <w:bCs/>
      <w:smallCaps/>
      <w:color w:val="0F4761" w:themeColor="accent1" w:themeShade="BF"/>
      <w:spacing w:val="5"/>
    </w:rPr>
  </w:style>
  <w:style w:type="numbering" w:customStyle="1" w:styleId="NoList1">
    <w:name w:val="No List1"/>
    <w:next w:val="NoList"/>
    <w:uiPriority w:val="99"/>
    <w:semiHidden/>
    <w:unhideWhenUsed/>
    <w:rsid w:val="009D48DE"/>
  </w:style>
  <w:style w:type="paragraph" w:styleId="BodyText">
    <w:name w:val="Body Text"/>
    <w:basedOn w:val="Normal"/>
    <w:link w:val="BodyTextChar"/>
    <w:uiPriority w:val="1"/>
    <w:qFormat/>
    <w:rsid w:val="009D48DE"/>
    <w:pPr>
      <w:spacing w:before="120" w:after="200" w:line="264" w:lineRule="auto"/>
    </w:pPr>
    <w:rPr>
      <w:rFonts w:ascii="Times New Roman" w:eastAsia="Times New Roman" w:hAnsi="Times New Roman" w:cs="Times New Roman"/>
      <w:color w:val="585858"/>
      <w:kern w:val="0"/>
      <w14:ligatures w14:val="none"/>
    </w:rPr>
  </w:style>
  <w:style w:type="character" w:customStyle="1" w:styleId="BodyTextChar">
    <w:name w:val="Body Text Char"/>
    <w:basedOn w:val="DefaultParagraphFont"/>
    <w:link w:val="BodyText"/>
    <w:uiPriority w:val="1"/>
    <w:rsid w:val="009D48DE"/>
    <w:rPr>
      <w:rFonts w:ascii="Times New Roman" w:eastAsia="Times New Roman" w:hAnsi="Times New Roman" w:cs="Times New Roman"/>
      <w:color w:val="585858"/>
      <w:kern w:val="0"/>
      <w14:ligatures w14:val="none"/>
    </w:rPr>
  </w:style>
  <w:style w:type="character" w:styleId="HTMLCode">
    <w:name w:val="HTML Code"/>
    <w:basedOn w:val="DefaultParagraphFont"/>
    <w:uiPriority w:val="99"/>
    <w:semiHidden/>
    <w:unhideWhenUsed/>
    <w:rsid w:val="009D48DE"/>
    <w:rPr>
      <w:rFonts w:ascii="Courier New" w:hAnsi="Courier New" w:cs="Courier New"/>
      <w:sz w:val="20"/>
      <w:szCs w:val="20"/>
    </w:rPr>
  </w:style>
  <w:style w:type="paragraph" w:styleId="HTMLPreformatted">
    <w:name w:val="HTML Preformatted"/>
    <w:link w:val="HTMLPreformattedChar"/>
    <w:uiPriority w:val="99"/>
    <w:semiHidden/>
    <w:unhideWhenUsed/>
    <w:rsid w:val="009D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kern w:val="0"/>
      <w:lang w:eastAsia="zh-CN"/>
      <w14:ligatures w14:val="none"/>
    </w:rPr>
  </w:style>
  <w:style w:type="character" w:customStyle="1" w:styleId="HTMLPreformattedChar">
    <w:name w:val="HTML Preformatted Char"/>
    <w:basedOn w:val="DefaultParagraphFont"/>
    <w:link w:val="HTMLPreformatted"/>
    <w:uiPriority w:val="99"/>
    <w:semiHidden/>
    <w:rsid w:val="009D48DE"/>
    <w:rPr>
      <w:rFonts w:ascii="SimSun" w:eastAsia="SimSun" w:hAnsi="SimSun" w:cs="Times New Roman"/>
      <w:kern w:val="0"/>
      <w:lang w:eastAsia="zh-CN"/>
      <w14:ligatures w14:val="none"/>
    </w:rPr>
  </w:style>
  <w:style w:type="paragraph" w:styleId="NormalWeb">
    <w:name w:val="Normal (Web)"/>
    <w:basedOn w:val="Normal"/>
    <w:uiPriority w:val="99"/>
    <w:semiHidden/>
    <w:unhideWhenUsed/>
    <w:qFormat/>
    <w:rsid w:val="009D4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D48DE"/>
    <w:rPr>
      <w:b/>
      <w:bCs/>
    </w:rPr>
  </w:style>
  <w:style w:type="table" w:styleId="TableGrid">
    <w:name w:val="Table Grid"/>
    <w:basedOn w:val="TableNormal"/>
    <w:uiPriority w:val="59"/>
    <w:qFormat/>
    <w:rsid w:val="009D48DE"/>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Normal"/>
    <w:qFormat/>
    <w:rsid w:val="009D48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9D48DE"/>
    <w:pPr>
      <w:spacing w:before="120" w:after="200" w:line="264" w:lineRule="auto"/>
      <w:ind w:left="108"/>
    </w:pPr>
    <w:rPr>
      <w:rFonts w:ascii="Times New Roman" w:eastAsia="Times New Roman" w:hAnsi="Times New Roman" w:cs="Times New Roman"/>
      <w:color w:val="585858"/>
      <w:kern w:val="0"/>
      <w:sz w:val="22"/>
      <w:szCs w:val="22"/>
      <w14:ligatures w14:val="none"/>
    </w:rPr>
  </w:style>
  <w:style w:type="character" w:customStyle="1" w:styleId="Hyperlink1">
    <w:name w:val="Hyperlink1"/>
    <w:basedOn w:val="DefaultParagraphFont"/>
    <w:uiPriority w:val="99"/>
    <w:semiHidden/>
    <w:unhideWhenUsed/>
    <w:rsid w:val="009D48DE"/>
    <w:rPr>
      <w:color w:val="0563C1"/>
      <w:u w:val="single"/>
    </w:rPr>
  </w:style>
  <w:style w:type="character" w:styleId="Hyperlink">
    <w:name w:val="Hyperlink"/>
    <w:basedOn w:val="DefaultParagraphFont"/>
    <w:uiPriority w:val="99"/>
    <w:semiHidden/>
    <w:unhideWhenUsed/>
    <w:rsid w:val="009D48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https://ffmpeg.org/downloa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3654</Words>
  <Characters>20833</Characters>
  <Application>Microsoft Office Word</Application>
  <DocSecurity>0</DocSecurity>
  <Lines>173</Lines>
  <Paragraphs>48</Paragraphs>
  <ScaleCrop>false</ScaleCrop>
  <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Altamare</dc:creator>
  <cp:keywords/>
  <dc:description/>
  <cp:lastModifiedBy>Saad Altamare</cp:lastModifiedBy>
  <cp:revision>2</cp:revision>
  <dcterms:created xsi:type="dcterms:W3CDTF">2025-05-27T08:09:00Z</dcterms:created>
  <dcterms:modified xsi:type="dcterms:W3CDTF">2025-05-27T08:11:00Z</dcterms:modified>
</cp:coreProperties>
</file>