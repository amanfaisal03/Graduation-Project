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E06A" w14:textId="77777777" w:rsidR="000F39AE" w:rsidRDefault="00000000">
      <w:pPr>
        <w:pStyle w:val="Heading1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Chapter 4: SYSTEM DESIGN</w:t>
      </w:r>
    </w:p>
    <w:p w14:paraId="4086160E" w14:textId="77777777" w:rsidR="000F39AE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4.1 System Architecture and Program Flow</w:t>
      </w:r>
    </w:p>
    <w:p w14:paraId="7308DEDD" w14:textId="77777777" w:rsidR="000F39AE" w:rsidRDefault="00000000">
      <w:pPr>
        <w:pStyle w:val="NormalWeb"/>
        <w:spacing w:before="0" w:after="0"/>
      </w:pPr>
      <w:r>
        <w:t xml:space="preserve">The </w:t>
      </w:r>
      <w:proofErr w:type="spellStart"/>
      <w:r>
        <w:t>Dubjly</w:t>
      </w:r>
      <w:proofErr w:type="spellEnd"/>
      <w:r>
        <w:t xml:space="preserve"> system employs a modular, pipeline-based architecture that transforms video content through a series of specialized processing stages. The system is designed with clear separation of concerns, enabling independent development, testing, and maintenance of each component while ensuring seamless data flow and integration.</w:t>
      </w:r>
    </w:p>
    <w:p w14:paraId="365AC4F0" w14:textId="77777777" w:rsidR="000F39AE" w:rsidRDefault="00000000">
      <w:pPr>
        <w:pStyle w:val="Heading3"/>
      </w:pPr>
      <w:r>
        <w:t>System Architecture Overview</w:t>
      </w:r>
    </w:p>
    <w:p w14:paraId="53420061" w14:textId="77777777" w:rsidR="000F39AE" w:rsidRDefault="00000000">
      <w:pPr>
        <w:pStyle w:val="NormalWeb"/>
        <w:spacing w:before="0" w:after="0"/>
      </w:pPr>
      <w:r>
        <w:t>The overall system architecture follows a sequential processing model with five major processing stages, supported by a robust API layer and modular component design. The architecture emphasizes scalability, maintainability, and performance optimization.</w:t>
      </w:r>
    </w:p>
    <w:p w14:paraId="2615773C" w14:textId="77777777" w:rsidR="000F39AE" w:rsidRDefault="00000000">
      <w:pPr>
        <w:rPr>
          <w:color w:val="auto"/>
        </w:rPr>
      </w:pPr>
      <w:r>
        <w:rPr>
          <w:noProof/>
          <w:color w:val="auto"/>
        </w:rPr>
        <w:drawing>
          <wp:inline distT="0" distB="0" distL="114300" distR="114300" wp14:anchorId="6124FA99" wp14:editId="62AEA46F">
            <wp:extent cx="4770120" cy="386715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2128" t="3571" r="2736" b="32832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0527" w14:textId="77777777" w:rsidR="000F39AE" w:rsidRDefault="00000000">
      <w:pPr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114300" distR="114300" wp14:anchorId="60E722E5" wp14:editId="1E328C9A">
            <wp:extent cx="4968240" cy="441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b="1684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602B" w14:textId="77777777" w:rsidR="000F39AE" w:rsidRDefault="00000000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4.1.1 Major Modules</w:t>
      </w:r>
    </w:p>
    <w:p w14:paraId="5AAC1189" w14:textId="77777777" w:rsidR="000F39AE" w:rsidRDefault="00000000">
      <w:pPr>
        <w:pStyle w:val="Heading3"/>
      </w:pPr>
      <w:r>
        <w:t>4.1.1.1</w:t>
      </w:r>
      <w:proofErr w:type="gramStart"/>
      <w:r>
        <w:t xml:space="preserve"> Video</w:t>
      </w:r>
      <w:proofErr w:type="gramEnd"/>
      <w:r>
        <w:t xml:space="preserve"> Acquisition Module</w:t>
      </w:r>
    </w:p>
    <w:p w14:paraId="16298C4A" w14:textId="77777777" w:rsidR="000F39AE" w:rsidRDefault="00000000">
      <w:pPr>
        <w:pStyle w:val="NormalWeb"/>
        <w:spacing w:before="0" w:after="0"/>
      </w:pPr>
      <w:r>
        <w:rPr>
          <w:rStyle w:val="Strong"/>
        </w:rPr>
        <w:t>Purpose</w:t>
      </w:r>
      <w:r>
        <w:t>: Handles video downloading, validation, and initial processing from YouTube and other supported platforms.</w:t>
      </w:r>
    </w:p>
    <w:p w14:paraId="52F7AC5A" w14:textId="77777777" w:rsidR="000F39AE" w:rsidRDefault="00000000">
      <w:pPr>
        <w:pStyle w:val="NormalWeb"/>
        <w:spacing w:before="0" w:after="0"/>
      </w:pPr>
      <w:r>
        <w:rPr>
          <w:rStyle w:val="Strong"/>
        </w:rPr>
        <w:t>Core Responsibilities</w:t>
      </w:r>
      <w:r>
        <w:t>:</w:t>
      </w:r>
    </w:p>
    <w:p w14:paraId="029BDEC0" w14:textId="77777777" w:rsidR="000F39AE" w:rsidRDefault="00000000">
      <w:pPr>
        <w:numPr>
          <w:ilvl w:val="0"/>
          <w:numId w:val="5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URL validation and metadata extraction</w:t>
      </w:r>
    </w:p>
    <w:p w14:paraId="30BD2E5D" w14:textId="77777777" w:rsidR="000F39AE" w:rsidRDefault="00000000">
      <w:pPr>
        <w:numPr>
          <w:ilvl w:val="0"/>
          <w:numId w:val="5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High-quality video downloading in MP4 format</w:t>
      </w:r>
    </w:p>
    <w:p w14:paraId="64A86B9E" w14:textId="77777777" w:rsidR="000F39AE" w:rsidRDefault="00000000">
      <w:pPr>
        <w:numPr>
          <w:ilvl w:val="0"/>
          <w:numId w:val="5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Initial audio stream separation</w:t>
      </w:r>
    </w:p>
    <w:p w14:paraId="2C358855" w14:textId="77777777" w:rsidR="000F39AE" w:rsidRDefault="00000000">
      <w:pPr>
        <w:numPr>
          <w:ilvl w:val="0"/>
          <w:numId w:val="5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File organization and storage management</w:t>
      </w:r>
    </w:p>
    <w:p w14:paraId="1CBBE8FE" w14:textId="77777777" w:rsidR="000F39AE" w:rsidRDefault="00000000">
      <w:pPr>
        <w:pStyle w:val="NormalWeb"/>
        <w:spacing w:before="0" w:after="0"/>
      </w:pPr>
      <w:r>
        <w:rPr>
          <w:rStyle w:val="Strong"/>
        </w:rPr>
        <w:t>Key Technologies</w:t>
      </w:r>
      <w:r>
        <w:t>:</w:t>
      </w:r>
    </w:p>
    <w:p w14:paraId="6FE61004" w14:textId="77777777" w:rsidR="000F39AE" w:rsidRDefault="00000000">
      <w:pPr>
        <w:numPr>
          <w:ilvl w:val="0"/>
          <w:numId w:val="59"/>
        </w:numPr>
        <w:spacing w:before="0" w:beforeAutospacing="1" w:after="0" w:afterAutospacing="1"/>
        <w:rPr>
          <w:color w:val="auto"/>
        </w:rPr>
      </w:pPr>
      <w:proofErr w:type="spellStart"/>
      <w:r>
        <w:rPr>
          <w:color w:val="auto"/>
        </w:rPr>
        <w:t>yt-dlp</w:t>
      </w:r>
      <w:proofErr w:type="spellEnd"/>
      <w:r>
        <w:rPr>
          <w:color w:val="auto"/>
        </w:rPr>
        <w:t xml:space="preserve"> for video downloading</w:t>
      </w:r>
    </w:p>
    <w:p w14:paraId="68016F0C" w14:textId="77777777" w:rsidR="000F39AE" w:rsidRDefault="00000000">
      <w:pPr>
        <w:numPr>
          <w:ilvl w:val="0"/>
          <w:numId w:val="59"/>
        </w:numPr>
        <w:spacing w:before="0" w:beforeAutospacing="1" w:after="0" w:afterAutospacing="1"/>
        <w:rPr>
          <w:color w:val="auto"/>
        </w:rPr>
      </w:pPr>
      <w:proofErr w:type="spellStart"/>
      <w:r>
        <w:rPr>
          <w:color w:val="auto"/>
        </w:rPr>
        <w:t>FFmpeg</w:t>
      </w:r>
      <w:proofErr w:type="spellEnd"/>
      <w:r>
        <w:rPr>
          <w:color w:val="auto"/>
        </w:rPr>
        <w:t xml:space="preserve"> for format handling</w:t>
      </w:r>
    </w:p>
    <w:p w14:paraId="1A0E1A78" w14:textId="77777777" w:rsidR="000F39AE" w:rsidRDefault="00000000">
      <w:pPr>
        <w:numPr>
          <w:ilvl w:val="0"/>
          <w:numId w:val="59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Django models for metadata storage</w:t>
      </w:r>
    </w:p>
    <w:p w14:paraId="2A1A31C8" w14:textId="77777777" w:rsidR="000F39AE" w:rsidRDefault="00000000">
      <w:pPr>
        <w:pStyle w:val="NormalWeb"/>
        <w:spacing w:before="0" w:after="0"/>
      </w:pPr>
      <w:r>
        <w:rPr>
          <w:rStyle w:val="Strong"/>
        </w:rPr>
        <w:lastRenderedPageBreak/>
        <w:t>Module Architecture</w:t>
      </w:r>
      <w:r>
        <w:t>:</w:t>
      </w:r>
    </w:p>
    <w:p w14:paraId="49F4845F" w14:textId="77777777" w:rsidR="000F39AE" w:rsidRDefault="00000000">
      <w:pPr>
        <w:rPr>
          <w:color w:val="auto"/>
        </w:rPr>
      </w:pPr>
      <w:r>
        <w:rPr>
          <w:noProof/>
          <w:color w:val="auto"/>
        </w:rPr>
        <w:drawing>
          <wp:inline distT="0" distB="0" distL="114300" distR="114300" wp14:anchorId="1448A885" wp14:editId="4275AF1D">
            <wp:extent cx="5349240" cy="3830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b="2289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0BA0" w14:textId="77777777" w:rsidR="000F39AE" w:rsidRDefault="00000000">
      <w:pPr>
        <w:pStyle w:val="Heading3"/>
      </w:pPr>
      <w:r>
        <w:t>4.1.1.2 Audio Processing Module</w:t>
      </w:r>
    </w:p>
    <w:p w14:paraId="0BD5CE2C" w14:textId="77777777" w:rsidR="000F39AE" w:rsidRDefault="00000000">
      <w:pPr>
        <w:pStyle w:val="NormalWeb"/>
        <w:spacing w:before="0" w:after="0"/>
      </w:pPr>
      <w:r>
        <w:rPr>
          <w:rStyle w:val="Strong"/>
        </w:rPr>
        <w:t>Purpose</w:t>
      </w:r>
      <w:r>
        <w:t>: Converts extracted audio into accurate, timestamped text transcripts for further processing.</w:t>
      </w:r>
    </w:p>
    <w:p w14:paraId="245327AE" w14:textId="77777777" w:rsidR="000F39AE" w:rsidRDefault="00000000">
      <w:pPr>
        <w:pStyle w:val="NormalWeb"/>
        <w:spacing w:before="0" w:after="0"/>
      </w:pPr>
      <w:r>
        <w:rPr>
          <w:rStyle w:val="Strong"/>
        </w:rPr>
        <w:t>Core Responsibilities</w:t>
      </w:r>
      <w:r>
        <w:t>:</w:t>
      </w:r>
    </w:p>
    <w:p w14:paraId="252612CF" w14:textId="77777777" w:rsidR="000F39AE" w:rsidRDefault="00000000">
      <w:pPr>
        <w:numPr>
          <w:ilvl w:val="0"/>
          <w:numId w:val="6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Audio preprocessing and quality enhancement</w:t>
      </w:r>
    </w:p>
    <w:p w14:paraId="40AC4573" w14:textId="77777777" w:rsidR="000F39AE" w:rsidRDefault="00000000">
      <w:pPr>
        <w:numPr>
          <w:ilvl w:val="0"/>
          <w:numId w:val="6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Speech-to-text conversion with timestamp accuracy</w:t>
      </w:r>
    </w:p>
    <w:p w14:paraId="2BF113BC" w14:textId="77777777" w:rsidR="000F39AE" w:rsidRDefault="00000000">
      <w:pPr>
        <w:numPr>
          <w:ilvl w:val="0"/>
          <w:numId w:val="6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Pause-aware segmentation</w:t>
      </w:r>
    </w:p>
    <w:p w14:paraId="5A8EEDA9" w14:textId="77777777" w:rsidR="000F39AE" w:rsidRDefault="00000000">
      <w:pPr>
        <w:numPr>
          <w:ilvl w:val="0"/>
          <w:numId w:val="6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Output formatting for LLM processing</w:t>
      </w:r>
    </w:p>
    <w:p w14:paraId="3840487B" w14:textId="77777777" w:rsidR="000F39AE" w:rsidRDefault="00000000">
      <w:pPr>
        <w:pStyle w:val="NormalWeb"/>
        <w:spacing w:before="0" w:after="0"/>
      </w:pPr>
      <w:r>
        <w:rPr>
          <w:rStyle w:val="Strong"/>
        </w:rPr>
        <w:t>Key Technologies</w:t>
      </w:r>
      <w:r>
        <w:t>:</w:t>
      </w:r>
    </w:p>
    <w:p w14:paraId="15297998" w14:textId="77777777" w:rsidR="000F39AE" w:rsidRDefault="00000000">
      <w:pPr>
        <w:numPr>
          <w:ilvl w:val="0"/>
          <w:numId w:val="61"/>
        </w:numPr>
        <w:spacing w:before="0" w:beforeAutospacing="1" w:after="0" w:afterAutospacing="1"/>
        <w:rPr>
          <w:color w:val="auto"/>
        </w:rPr>
      </w:pPr>
      <w:proofErr w:type="spellStart"/>
      <w:r>
        <w:rPr>
          <w:color w:val="auto"/>
        </w:rPr>
        <w:t>FastWhisper</w:t>
      </w:r>
      <w:proofErr w:type="spellEnd"/>
      <w:r>
        <w:rPr>
          <w:color w:val="auto"/>
        </w:rPr>
        <w:t xml:space="preserve"> for optimized speech recognition</w:t>
      </w:r>
    </w:p>
    <w:p w14:paraId="732A66B3" w14:textId="77777777" w:rsidR="000F39AE" w:rsidRDefault="00000000">
      <w:pPr>
        <w:numPr>
          <w:ilvl w:val="0"/>
          <w:numId w:val="6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Audio preprocessing libraries (</w:t>
      </w:r>
      <w:proofErr w:type="spellStart"/>
      <w:r>
        <w:rPr>
          <w:color w:val="auto"/>
        </w:rPr>
        <w:t>librosa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soundfile</w:t>
      </w:r>
      <w:proofErr w:type="spellEnd"/>
      <w:r>
        <w:rPr>
          <w:color w:val="auto"/>
        </w:rPr>
        <w:t>)</w:t>
      </w:r>
    </w:p>
    <w:p w14:paraId="3CB2E0DB" w14:textId="77777777" w:rsidR="000F39AE" w:rsidRDefault="00000000">
      <w:pPr>
        <w:numPr>
          <w:ilvl w:val="0"/>
          <w:numId w:val="6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Custom timestamp processing algorithms</w:t>
      </w:r>
    </w:p>
    <w:p w14:paraId="356906E7" w14:textId="77777777" w:rsidR="000F39AE" w:rsidRDefault="00000000">
      <w:pPr>
        <w:pStyle w:val="NormalWeb"/>
        <w:spacing w:before="0" w:after="0"/>
      </w:pPr>
      <w:r>
        <w:rPr>
          <w:rStyle w:val="Strong"/>
        </w:rPr>
        <w:t>Processing Flow</w:t>
      </w:r>
      <w:r>
        <w:t>:</w:t>
      </w:r>
    </w:p>
    <w:p w14:paraId="193AA17D" w14:textId="77777777" w:rsidR="000F39AE" w:rsidRDefault="00000000">
      <w:pPr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114300" distR="114300" wp14:anchorId="37CBB93D" wp14:editId="1D8E1A80">
            <wp:extent cx="4785360" cy="2972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b="21512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FC84" w14:textId="77777777" w:rsidR="000F39AE" w:rsidRDefault="00000000">
      <w:pPr>
        <w:pStyle w:val="Heading3"/>
      </w:pPr>
      <w:r>
        <w:t>4.1.1.3 Large Language Model (LLM) Processing Module</w:t>
      </w:r>
    </w:p>
    <w:p w14:paraId="5951586D" w14:textId="77777777" w:rsidR="000F39AE" w:rsidRDefault="00000000">
      <w:pPr>
        <w:pStyle w:val="NormalWeb"/>
        <w:spacing w:before="0" w:after="0"/>
      </w:pPr>
      <w:r>
        <w:rPr>
          <w:rStyle w:val="Strong"/>
        </w:rPr>
        <w:t>Purpose</w:t>
      </w:r>
      <w:r>
        <w:t>: Transforms English transcripts into comprehensive Arabic content including summaries, translations, questions, and interactive responses.</w:t>
      </w:r>
    </w:p>
    <w:p w14:paraId="20BA2CD5" w14:textId="77777777" w:rsidR="000F39AE" w:rsidRDefault="00000000">
      <w:pPr>
        <w:pStyle w:val="NormalWeb"/>
        <w:spacing w:before="0" w:after="0"/>
      </w:pPr>
      <w:r>
        <w:rPr>
          <w:rStyle w:val="Strong"/>
        </w:rPr>
        <w:t>Core Responsibilities</w:t>
      </w:r>
      <w:r>
        <w:t>:</w:t>
      </w:r>
    </w:p>
    <w:p w14:paraId="2156BC0D" w14:textId="77777777" w:rsidR="000F39AE" w:rsidRDefault="00000000">
      <w:pPr>
        <w:numPr>
          <w:ilvl w:val="0"/>
          <w:numId w:val="6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Multi-task Arabic content generation</w:t>
      </w:r>
    </w:p>
    <w:p w14:paraId="1778FBF1" w14:textId="77777777" w:rsidR="000F39AE" w:rsidRDefault="00000000">
      <w:pPr>
        <w:numPr>
          <w:ilvl w:val="0"/>
          <w:numId w:val="6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Model selection and optimization</w:t>
      </w:r>
    </w:p>
    <w:p w14:paraId="17660F64" w14:textId="77777777" w:rsidR="000F39AE" w:rsidRDefault="00000000">
      <w:pPr>
        <w:numPr>
          <w:ilvl w:val="0"/>
          <w:numId w:val="6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Prompt engineering and template management</w:t>
      </w:r>
    </w:p>
    <w:p w14:paraId="416923B4" w14:textId="77777777" w:rsidR="000F39AE" w:rsidRDefault="00000000">
      <w:pPr>
        <w:numPr>
          <w:ilvl w:val="0"/>
          <w:numId w:val="6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Quality assurance and validation</w:t>
      </w:r>
    </w:p>
    <w:p w14:paraId="798B88F4" w14:textId="77777777" w:rsidR="000F39AE" w:rsidRDefault="00000000">
      <w:pPr>
        <w:pStyle w:val="NormalWeb"/>
        <w:spacing w:before="0" w:after="0"/>
      </w:pPr>
      <w:r>
        <w:rPr>
          <w:rStyle w:val="Strong"/>
        </w:rPr>
        <w:t>Key Technologies</w:t>
      </w:r>
      <w:r>
        <w:t>:</w:t>
      </w:r>
    </w:p>
    <w:p w14:paraId="7911ED4D" w14:textId="77777777" w:rsidR="000F39AE" w:rsidRDefault="00000000">
      <w:pPr>
        <w:numPr>
          <w:ilvl w:val="0"/>
          <w:numId w:val="63"/>
        </w:numPr>
        <w:spacing w:before="0" w:beforeAutospacing="1" w:after="0" w:afterAutospacing="1"/>
        <w:rPr>
          <w:color w:val="auto"/>
        </w:rPr>
      </w:pPr>
      <w:proofErr w:type="spellStart"/>
      <w:r>
        <w:rPr>
          <w:color w:val="auto"/>
        </w:rPr>
        <w:t>Groq</w:t>
      </w:r>
      <w:proofErr w:type="spellEnd"/>
      <w:r>
        <w:rPr>
          <w:color w:val="auto"/>
        </w:rPr>
        <w:t xml:space="preserve"> Cloud API for high-performance inference</w:t>
      </w:r>
    </w:p>
    <w:p w14:paraId="3FC99C22" w14:textId="77777777" w:rsidR="000F39AE" w:rsidRDefault="00000000">
      <w:pPr>
        <w:numPr>
          <w:ilvl w:val="0"/>
          <w:numId w:val="63"/>
        </w:numPr>
        <w:spacing w:before="0" w:beforeAutospacing="1" w:after="0" w:afterAutospacing="1"/>
        <w:rPr>
          <w:color w:val="auto"/>
        </w:rPr>
      </w:pPr>
      <w:proofErr w:type="spellStart"/>
      <w:r>
        <w:rPr>
          <w:color w:val="auto"/>
        </w:rPr>
        <w:t>Ollama</w:t>
      </w:r>
      <w:proofErr w:type="spellEnd"/>
      <w:r>
        <w:rPr>
          <w:color w:val="auto"/>
        </w:rPr>
        <w:t xml:space="preserve"> for local model deployment</w:t>
      </w:r>
    </w:p>
    <w:p w14:paraId="34779341" w14:textId="77777777" w:rsidR="000F39AE" w:rsidRDefault="00000000">
      <w:pPr>
        <w:numPr>
          <w:ilvl w:val="0"/>
          <w:numId w:val="63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Custom OOP architecture with inheritance</w:t>
      </w:r>
    </w:p>
    <w:p w14:paraId="6A58E25A" w14:textId="77777777" w:rsidR="000F39AE" w:rsidRDefault="00000000">
      <w:pPr>
        <w:numPr>
          <w:ilvl w:val="0"/>
          <w:numId w:val="63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Multiple LLM models (Qwen, Llama variants)</w:t>
      </w:r>
    </w:p>
    <w:p w14:paraId="6EF08A4F" w14:textId="77777777" w:rsidR="000F39AE" w:rsidRDefault="00000000">
      <w:pPr>
        <w:pStyle w:val="NormalWeb"/>
        <w:spacing w:before="0" w:after="0"/>
      </w:pPr>
      <w:r>
        <w:rPr>
          <w:rStyle w:val="Strong"/>
        </w:rPr>
        <w:t>Class Architecture Diagram</w:t>
      </w:r>
      <w:r>
        <w:t>:</w:t>
      </w:r>
    </w:p>
    <w:p w14:paraId="1CF6DCF5" w14:textId="77777777" w:rsidR="000F39AE" w:rsidRDefault="00000000">
      <w:pPr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114300" distR="114300" wp14:anchorId="6F9B62F5" wp14:editId="373055A1">
            <wp:extent cx="3596640" cy="6035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57FA" w14:textId="77777777" w:rsidR="000F39AE" w:rsidRDefault="000F39AE">
      <w:pPr>
        <w:rPr>
          <w:color w:val="auto"/>
        </w:rPr>
      </w:pPr>
    </w:p>
    <w:p w14:paraId="7446FBC4" w14:textId="77777777" w:rsidR="000F39AE" w:rsidRDefault="00000000">
      <w:pPr>
        <w:pStyle w:val="Heading3"/>
      </w:pPr>
      <w:r>
        <w:t>4.1.1.4 Text-to-Speech (TTS) Module</w:t>
      </w:r>
    </w:p>
    <w:p w14:paraId="62358842" w14:textId="77777777" w:rsidR="000F39AE" w:rsidRDefault="00000000">
      <w:pPr>
        <w:pStyle w:val="NormalWeb"/>
        <w:spacing w:before="0" w:after="0"/>
      </w:pPr>
      <w:r>
        <w:rPr>
          <w:rStyle w:val="Strong"/>
        </w:rPr>
        <w:t>Purpose</w:t>
      </w:r>
      <w:r>
        <w:t>: Converts Arabic text content into natural, human-like speech audio for video dubbing.</w:t>
      </w:r>
    </w:p>
    <w:p w14:paraId="3AB94822" w14:textId="77777777" w:rsidR="000F39AE" w:rsidRDefault="00000000">
      <w:pPr>
        <w:pStyle w:val="NormalWeb"/>
        <w:spacing w:before="0" w:after="0"/>
      </w:pPr>
      <w:r>
        <w:rPr>
          <w:rStyle w:val="Strong"/>
        </w:rPr>
        <w:t>Core Responsibilities</w:t>
      </w:r>
      <w:r>
        <w:t>:</w:t>
      </w:r>
    </w:p>
    <w:p w14:paraId="7111195D" w14:textId="77777777" w:rsidR="000F39AE" w:rsidRDefault="00000000">
      <w:pPr>
        <w:numPr>
          <w:ilvl w:val="0"/>
          <w:numId w:val="64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High-quality Arabic speech synthesis</w:t>
      </w:r>
    </w:p>
    <w:p w14:paraId="3806FCE5" w14:textId="77777777" w:rsidR="000F39AE" w:rsidRDefault="00000000">
      <w:pPr>
        <w:numPr>
          <w:ilvl w:val="0"/>
          <w:numId w:val="64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Voice cloning and speaker consistency</w:t>
      </w:r>
    </w:p>
    <w:p w14:paraId="7F20BD9F" w14:textId="77777777" w:rsidR="000F39AE" w:rsidRDefault="00000000">
      <w:pPr>
        <w:numPr>
          <w:ilvl w:val="0"/>
          <w:numId w:val="64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Audio post-processing and optimization</w:t>
      </w:r>
    </w:p>
    <w:p w14:paraId="26177433" w14:textId="77777777" w:rsidR="000F39AE" w:rsidRDefault="00000000">
      <w:pPr>
        <w:numPr>
          <w:ilvl w:val="0"/>
          <w:numId w:val="64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lastRenderedPageBreak/>
        <w:t>Multi-format audio output</w:t>
      </w:r>
    </w:p>
    <w:p w14:paraId="6CD190AE" w14:textId="77777777" w:rsidR="000F39AE" w:rsidRDefault="00000000">
      <w:pPr>
        <w:pStyle w:val="NormalWeb"/>
        <w:spacing w:before="0" w:after="0"/>
      </w:pPr>
      <w:r>
        <w:rPr>
          <w:rStyle w:val="Strong"/>
        </w:rPr>
        <w:t>Key Technologies</w:t>
      </w:r>
      <w:r>
        <w:t>:</w:t>
      </w:r>
    </w:p>
    <w:p w14:paraId="3EA86057" w14:textId="77777777" w:rsidR="000F39AE" w:rsidRDefault="00000000">
      <w:pPr>
        <w:numPr>
          <w:ilvl w:val="0"/>
          <w:numId w:val="65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Coqui TTS with XTTS v2 model</w:t>
      </w:r>
    </w:p>
    <w:p w14:paraId="5C84D0A1" w14:textId="77777777" w:rsidR="000F39AE" w:rsidRDefault="00000000">
      <w:pPr>
        <w:numPr>
          <w:ilvl w:val="0"/>
          <w:numId w:val="65"/>
        </w:numPr>
        <w:spacing w:before="0" w:beforeAutospacing="1" w:after="0" w:afterAutospacing="1"/>
        <w:rPr>
          <w:color w:val="auto"/>
        </w:rPr>
      </w:pPr>
      <w:proofErr w:type="spellStart"/>
      <w:r>
        <w:rPr>
          <w:color w:val="auto"/>
        </w:rPr>
        <w:t>PyTorch</w:t>
      </w:r>
      <w:proofErr w:type="spellEnd"/>
      <w:r>
        <w:rPr>
          <w:color w:val="auto"/>
        </w:rPr>
        <w:t xml:space="preserve"> backend for model execution</w:t>
      </w:r>
    </w:p>
    <w:p w14:paraId="6E44A752" w14:textId="77777777" w:rsidR="000F39AE" w:rsidRDefault="00000000">
      <w:pPr>
        <w:numPr>
          <w:ilvl w:val="0"/>
          <w:numId w:val="65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Audio processing and enhancement tools</w:t>
      </w:r>
    </w:p>
    <w:p w14:paraId="5AD3F823" w14:textId="77777777" w:rsidR="000F39AE" w:rsidRDefault="00000000">
      <w:pPr>
        <w:numPr>
          <w:ilvl w:val="0"/>
          <w:numId w:val="65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Custom silence removal algorithms</w:t>
      </w:r>
    </w:p>
    <w:p w14:paraId="10E34097" w14:textId="77777777" w:rsidR="000F39AE" w:rsidRDefault="00000000">
      <w:pPr>
        <w:pStyle w:val="NormalWeb"/>
        <w:spacing w:before="0" w:after="0"/>
      </w:pPr>
      <w:r>
        <w:rPr>
          <w:rStyle w:val="Strong"/>
        </w:rPr>
        <w:t>TTS Processing Pipeline</w:t>
      </w:r>
      <w:r>
        <w:t>:</w:t>
      </w:r>
    </w:p>
    <w:p w14:paraId="7931AD94" w14:textId="77777777" w:rsidR="000F39AE" w:rsidRDefault="00000000">
      <w:pPr>
        <w:rPr>
          <w:color w:val="auto"/>
        </w:rPr>
      </w:pPr>
      <w:r>
        <w:rPr>
          <w:noProof/>
          <w:color w:val="auto"/>
        </w:rPr>
        <w:drawing>
          <wp:inline distT="0" distB="0" distL="114300" distR="114300" wp14:anchorId="5451C872" wp14:editId="608397C7">
            <wp:extent cx="4160520" cy="2833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b="2054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06F9" w14:textId="77777777" w:rsidR="000F39AE" w:rsidRDefault="000F39AE">
      <w:pPr>
        <w:rPr>
          <w:color w:val="auto"/>
        </w:rPr>
      </w:pPr>
    </w:p>
    <w:p w14:paraId="176129D8" w14:textId="77777777" w:rsidR="000F39AE" w:rsidRDefault="00000000">
      <w:pPr>
        <w:pStyle w:val="Heading3"/>
      </w:pPr>
      <w:r>
        <w:t>4.1.1.5 Video Integration Module</w:t>
      </w:r>
    </w:p>
    <w:p w14:paraId="058EFD78" w14:textId="77777777" w:rsidR="000F39AE" w:rsidRDefault="00000000">
      <w:pPr>
        <w:pStyle w:val="NormalWeb"/>
        <w:spacing w:before="0" w:after="0"/>
      </w:pPr>
      <w:r>
        <w:rPr>
          <w:rStyle w:val="Strong"/>
        </w:rPr>
        <w:t>Purpose</w:t>
      </w:r>
      <w:r>
        <w:t>: Merges generated Arabic audio with original video content to produce the final dubbed output.</w:t>
      </w:r>
    </w:p>
    <w:p w14:paraId="599E9F56" w14:textId="77777777" w:rsidR="000F39AE" w:rsidRDefault="00000000">
      <w:pPr>
        <w:pStyle w:val="NormalWeb"/>
        <w:spacing w:before="0" w:after="0"/>
      </w:pPr>
      <w:r>
        <w:rPr>
          <w:rStyle w:val="Strong"/>
        </w:rPr>
        <w:t>Core Responsibilities</w:t>
      </w:r>
      <w:r>
        <w:t>:</w:t>
      </w:r>
    </w:p>
    <w:p w14:paraId="35538FAB" w14:textId="77777777" w:rsidR="000F39AE" w:rsidRDefault="00000000">
      <w:pPr>
        <w:numPr>
          <w:ilvl w:val="0"/>
          <w:numId w:val="66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Audio-video synchronization</w:t>
      </w:r>
    </w:p>
    <w:p w14:paraId="61BB5C66" w14:textId="77777777" w:rsidR="000F39AE" w:rsidRDefault="00000000">
      <w:pPr>
        <w:numPr>
          <w:ilvl w:val="0"/>
          <w:numId w:val="66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Format compatibility management</w:t>
      </w:r>
    </w:p>
    <w:p w14:paraId="6BD4A79E" w14:textId="77777777" w:rsidR="000F39AE" w:rsidRDefault="00000000">
      <w:pPr>
        <w:numPr>
          <w:ilvl w:val="0"/>
          <w:numId w:val="66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Quality optimization</w:t>
      </w:r>
    </w:p>
    <w:p w14:paraId="582F4E2F" w14:textId="77777777" w:rsidR="000F39AE" w:rsidRDefault="00000000">
      <w:pPr>
        <w:numPr>
          <w:ilvl w:val="0"/>
          <w:numId w:val="66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Final output generation</w:t>
      </w:r>
    </w:p>
    <w:p w14:paraId="29D74F98" w14:textId="77777777" w:rsidR="000F39AE" w:rsidRDefault="00000000">
      <w:pPr>
        <w:pStyle w:val="NormalWeb"/>
        <w:spacing w:before="0" w:after="0"/>
      </w:pPr>
      <w:r>
        <w:rPr>
          <w:rStyle w:val="Strong"/>
        </w:rPr>
        <w:t>Key Technologies</w:t>
      </w:r>
      <w:r>
        <w:t>:</w:t>
      </w:r>
    </w:p>
    <w:p w14:paraId="441550FC" w14:textId="77777777" w:rsidR="000F39AE" w:rsidRDefault="00000000">
      <w:pPr>
        <w:numPr>
          <w:ilvl w:val="0"/>
          <w:numId w:val="67"/>
        </w:numPr>
        <w:spacing w:before="0" w:beforeAutospacing="1" w:after="0" w:afterAutospacing="1"/>
        <w:rPr>
          <w:color w:val="auto"/>
        </w:rPr>
      </w:pPr>
      <w:proofErr w:type="spellStart"/>
      <w:r>
        <w:rPr>
          <w:color w:val="auto"/>
        </w:rPr>
        <w:t>FFmpeg</w:t>
      </w:r>
      <w:proofErr w:type="spellEnd"/>
      <w:r>
        <w:rPr>
          <w:color w:val="auto"/>
        </w:rPr>
        <w:t xml:space="preserve"> for multimedia processing</w:t>
      </w:r>
    </w:p>
    <w:p w14:paraId="00D0BA6D" w14:textId="77777777" w:rsidR="000F39AE" w:rsidRDefault="00000000">
      <w:pPr>
        <w:numPr>
          <w:ilvl w:val="0"/>
          <w:numId w:val="67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lastRenderedPageBreak/>
        <w:t>Custom synchronization algorithms</w:t>
      </w:r>
    </w:p>
    <w:p w14:paraId="628CAA22" w14:textId="77777777" w:rsidR="000F39AE" w:rsidRDefault="00000000">
      <w:pPr>
        <w:numPr>
          <w:ilvl w:val="0"/>
          <w:numId w:val="67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Multi-format output support</w:t>
      </w:r>
    </w:p>
    <w:p w14:paraId="4967BF95" w14:textId="77777777" w:rsidR="000F39AE" w:rsidRDefault="00000000">
      <w:pPr>
        <w:numPr>
          <w:ilvl w:val="0"/>
          <w:numId w:val="67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Quality validation systems</w:t>
      </w:r>
    </w:p>
    <w:p w14:paraId="2C2D8548" w14:textId="77777777" w:rsidR="000F39AE" w:rsidRDefault="00000000">
      <w:pPr>
        <w:pStyle w:val="NormalWeb"/>
        <w:spacing w:before="0" w:after="0"/>
      </w:pPr>
      <w:r>
        <w:rPr>
          <w:rStyle w:val="Strong"/>
        </w:rPr>
        <w:t>Integration Process</w:t>
      </w:r>
      <w:r>
        <w:t>:</w:t>
      </w:r>
    </w:p>
    <w:p w14:paraId="695EDFF0" w14:textId="77777777" w:rsidR="000F39AE" w:rsidRDefault="00000000">
      <w:pPr>
        <w:rPr>
          <w:color w:val="auto"/>
        </w:rPr>
      </w:pPr>
      <w:r>
        <w:rPr>
          <w:noProof/>
          <w:color w:val="auto"/>
        </w:rPr>
        <w:drawing>
          <wp:inline distT="0" distB="0" distL="114300" distR="114300" wp14:anchorId="33628962" wp14:editId="663D3124">
            <wp:extent cx="4549140" cy="241554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F0A5" w14:textId="77777777" w:rsidR="000F39AE" w:rsidRDefault="000F39AE">
      <w:pPr>
        <w:rPr>
          <w:color w:val="auto"/>
        </w:rPr>
      </w:pPr>
    </w:p>
    <w:p w14:paraId="6639F0CF" w14:textId="77777777" w:rsidR="000F39AE" w:rsidRDefault="00000000">
      <w:pPr>
        <w:pStyle w:val="Heading2"/>
        <w:rPr>
          <w:rFonts w:hint="default"/>
        </w:rPr>
      </w:pPr>
      <w:r>
        <w:t>4.1.2 Submodules</w:t>
      </w:r>
    </w:p>
    <w:p w14:paraId="57D8339A" w14:textId="77777777" w:rsidR="000F39AE" w:rsidRDefault="00000000">
      <w:pPr>
        <w:pStyle w:val="Heading3"/>
      </w:pPr>
      <w:r>
        <w:t>4.1.2.1 Video Acquisition Submodules</w:t>
      </w:r>
    </w:p>
    <w:p w14:paraId="1C408532" w14:textId="77777777" w:rsidR="000F39AE" w:rsidRDefault="00000000">
      <w:pPr>
        <w:pStyle w:val="Heading4"/>
      </w:pPr>
      <w:r>
        <w:t>URL Validation Submodule</w:t>
      </w:r>
    </w:p>
    <w:p w14:paraId="7242985E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7FDC39BE" w14:textId="77777777" w:rsidR="000F39AE" w:rsidRDefault="00000000">
      <w:pPr>
        <w:numPr>
          <w:ilvl w:val="0"/>
          <w:numId w:val="6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YouTube URL format validation</w:t>
      </w:r>
    </w:p>
    <w:p w14:paraId="3EA027EF" w14:textId="77777777" w:rsidR="000F39AE" w:rsidRDefault="00000000">
      <w:pPr>
        <w:numPr>
          <w:ilvl w:val="0"/>
          <w:numId w:val="6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Platform compatibility checking</w:t>
      </w:r>
    </w:p>
    <w:p w14:paraId="2128C3AF" w14:textId="77777777" w:rsidR="000F39AE" w:rsidRDefault="00000000">
      <w:pPr>
        <w:numPr>
          <w:ilvl w:val="0"/>
          <w:numId w:val="6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Malicious URL detection</w:t>
      </w:r>
    </w:p>
    <w:p w14:paraId="33E7CB78" w14:textId="77777777" w:rsidR="000F39AE" w:rsidRDefault="00000000">
      <w:pPr>
        <w:numPr>
          <w:ilvl w:val="0"/>
          <w:numId w:val="6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Redirect handling</w:t>
      </w:r>
    </w:p>
    <w:p w14:paraId="5E758B97" w14:textId="77777777" w:rsidR="000F39AE" w:rsidRDefault="00000000">
      <w:pPr>
        <w:pStyle w:val="NormalWeb"/>
        <w:spacing w:before="0" w:after="0"/>
      </w:pPr>
      <w:r>
        <w:rPr>
          <w:rStyle w:val="Strong"/>
        </w:rPr>
        <w:t>Implementation Details</w:t>
      </w:r>
      <w:r>
        <w:t>:</w:t>
      </w:r>
    </w:p>
    <w:p w14:paraId="5E790741" w14:textId="77777777" w:rsidR="000F39AE" w:rsidRDefault="00000000">
      <w:pPr>
        <w:rPr>
          <w:color w:val="auto"/>
        </w:rPr>
      </w:pPr>
      <w:r>
        <w:rPr>
          <w:noProof/>
          <w:color w:val="auto"/>
        </w:rPr>
        <w:drawing>
          <wp:inline distT="0" distB="0" distL="114300" distR="114300" wp14:anchorId="5493294A" wp14:editId="2CA3D559">
            <wp:extent cx="2918460" cy="130302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3BED" w14:textId="77777777" w:rsidR="000F39AE" w:rsidRDefault="00000000">
      <w:pPr>
        <w:pStyle w:val="Heading4"/>
      </w:pPr>
      <w:r>
        <w:lastRenderedPageBreak/>
        <w:t>Metadata Extraction Submodule</w:t>
      </w:r>
    </w:p>
    <w:p w14:paraId="10BFE1D8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2C47E0C7" w14:textId="77777777" w:rsidR="000F39AE" w:rsidRDefault="00000000">
      <w:pPr>
        <w:numPr>
          <w:ilvl w:val="0"/>
          <w:numId w:val="69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Video title and description retrieval</w:t>
      </w:r>
    </w:p>
    <w:p w14:paraId="5C870CCE" w14:textId="77777777" w:rsidR="000F39AE" w:rsidRDefault="00000000">
      <w:pPr>
        <w:numPr>
          <w:ilvl w:val="0"/>
          <w:numId w:val="69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Duration and quality analysis</w:t>
      </w:r>
    </w:p>
    <w:p w14:paraId="440324DC" w14:textId="77777777" w:rsidR="000F39AE" w:rsidRDefault="00000000">
      <w:pPr>
        <w:numPr>
          <w:ilvl w:val="0"/>
          <w:numId w:val="69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Thumbnail extraction</w:t>
      </w:r>
    </w:p>
    <w:p w14:paraId="47A9E696" w14:textId="77777777" w:rsidR="000F39AE" w:rsidRDefault="00000000">
      <w:pPr>
        <w:numPr>
          <w:ilvl w:val="0"/>
          <w:numId w:val="69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Channel information gathering</w:t>
      </w:r>
    </w:p>
    <w:p w14:paraId="5BFFDA16" w14:textId="77777777" w:rsidR="000F39AE" w:rsidRDefault="00000000">
      <w:pPr>
        <w:pStyle w:val="Heading4"/>
      </w:pPr>
      <w:r>
        <w:t>Download Manager Submodule</w:t>
      </w:r>
    </w:p>
    <w:p w14:paraId="015E76C8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1FFF82A4" w14:textId="77777777" w:rsidR="000F39AE" w:rsidRDefault="00000000">
      <w:pPr>
        <w:numPr>
          <w:ilvl w:val="0"/>
          <w:numId w:val="7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Quality selection optimization</w:t>
      </w:r>
    </w:p>
    <w:p w14:paraId="284398F5" w14:textId="77777777" w:rsidR="000F39AE" w:rsidRDefault="00000000">
      <w:pPr>
        <w:numPr>
          <w:ilvl w:val="0"/>
          <w:numId w:val="7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Progress tracking and reporting</w:t>
      </w:r>
    </w:p>
    <w:p w14:paraId="444FCA01" w14:textId="77777777" w:rsidR="000F39AE" w:rsidRDefault="00000000">
      <w:pPr>
        <w:numPr>
          <w:ilvl w:val="0"/>
          <w:numId w:val="7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Bandwidth management</w:t>
      </w:r>
    </w:p>
    <w:p w14:paraId="44056623" w14:textId="77777777" w:rsidR="000F39AE" w:rsidRDefault="00000000">
      <w:pPr>
        <w:numPr>
          <w:ilvl w:val="0"/>
          <w:numId w:val="7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Retry mechanisms for failed downloads</w:t>
      </w:r>
    </w:p>
    <w:p w14:paraId="1E2C1FBD" w14:textId="77777777" w:rsidR="000F39AE" w:rsidRDefault="00000000">
      <w:pPr>
        <w:pStyle w:val="NormalWeb"/>
        <w:spacing w:before="0" w:after="0"/>
      </w:pPr>
      <w:r>
        <w:rPr>
          <w:rStyle w:val="Strong"/>
        </w:rPr>
        <w:t>Process Flow</w:t>
      </w:r>
      <w:r>
        <w:t>:</w:t>
      </w:r>
    </w:p>
    <w:p w14:paraId="1DCA5307" w14:textId="77777777" w:rsidR="000F39AE" w:rsidRDefault="00000000">
      <w:pPr>
        <w:rPr>
          <w:color w:val="auto"/>
        </w:rPr>
      </w:pPr>
      <w:r>
        <w:rPr>
          <w:noProof/>
          <w:color w:val="auto"/>
        </w:rPr>
        <w:drawing>
          <wp:inline distT="0" distB="0" distL="114300" distR="114300" wp14:anchorId="243C8C87" wp14:editId="41E7DEAD">
            <wp:extent cx="4008120" cy="279654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00450" w14:textId="77777777" w:rsidR="000F39AE" w:rsidRDefault="00000000">
      <w:pPr>
        <w:pStyle w:val="Heading3"/>
      </w:pPr>
      <w:r>
        <w:t>4.1.2.2 Audio Processing Submodules</w:t>
      </w:r>
    </w:p>
    <w:p w14:paraId="2E1269EC" w14:textId="77777777" w:rsidR="000F39AE" w:rsidRDefault="00000000">
      <w:pPr>
        <w:pStyle w:val="Heading4"/>
      </w:pPr>
      <w:r>
        <w:t>Audio Preprocessing Submodule</w:t>
      </w:r>
    </w:p>
    <w:p w14:paraId="13765C20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3EB905DA" w14:textId="77777777" w:rsidR="000F39AE" w:rsidRDefault="00000000">
      <w:pPr>
        <w:numPr>
          <w:ilvl w:val="0"/>
          <w:numId w:val="7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Format conversion and standardization</w:t>
      </w:r>
    </w:p>
    <w:p w14:paraId="5B2247F2" w14:textId="77777777" w:rsidR="000F39AE" w:rsidRDefault="00000000">
      <w:pPr>
        <w:numPr>
          <w:ilvl w:val="0"/>
          <w:numId w:val="7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Sample rate optimization</w:t>
      </w:r>
    </w:p>
    <w:p w14:paraId="4D2F0141" w14:textId="77777777" w:rsidR="000F39AE" w:rsidRDefault="00000000">
      <w:pPr>
        <w:numPr>
          <w:ilvl w:val="0"/>
          <w:numId w:val="7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lastRenderedPageBreak/>
        <w:t>Noise reduction and filtering</w:t>
      </w:r>
    </w:p>
    <w:p w14:paraId="1F4FFB7F" w14:textId="77777777" w:rsidR="000F39AE" w:rsidRDefault="00000000">
      <w:pPr>
        <w:numPr>
          <w:ilvl w:val="0"/>
          <w:numId w:val="7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Volume normalization</w:t>
      </w:r>
    </w:p>
    <w:p w14:paraId="5A700BA8" w14:textId="77777777" w:rsidR="000F39AE" w:rsidRDefault="00000000">
      <w:pPr>
        <w:pStyle w:val="Heading4"/>
      </w:pPr>
      <w:proofErr w:type="spellStart"/>
      <w:r>
        <w:t>FastWhisper</w:t>
      </w:r>
      <w:proofErr w:type="spellEnd"/>
      <w:r>
        <w:t xml:space="preserve"> Integration Submodule</w:t>
      </w:r>
    </w:p>
    <w:p w14:paraId="177C01AD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0B5914EE" w14:textId="77777777" w:rsidR="000F39AE" w:rsidRDefault="00000000">
      <w:pPr>
        <w:numPr>
          <w:ilvl w:val="0"/>
          <w:numId w:val="7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Model initialization and configuration</w:t>
      </w:r>
    </w:p>
    <w:p w14:paraId="7384A215" w14:textId="77777777" w:rsidR="000F39AE" w:rsidRDefault="00000000">
      <w:pPr>
        <w:numPr>
          <w:ilvl w:val="0"/>
          <w:numId w:val="7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Batch processing optimization</w:t>
      </w:r>
    </w:p>
    <w:p w14:paraId="424B059A" w14:textId="77777777" w:rsidR="000F39AE" w:rsidRDefault="00000000">
      <w:pPr>
        <w:numPr>
          <w:ilvl w:val="0"/>
          <w:numId w:val="7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Custom parameter tuning</w:t>
      </w:r>
    </w:p>
    <w:p w14:paraId="5322B618" w14:textId="77777777" w:rsidR="000F39AE" w:rsidRDefault="00000000">
      <w:pPr>
        <w:numPr>
          <w:ilvl w:val="0"/>
          <w:numId w:val="7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Output format standardization</w:t>
      </w:r>
    </w:p>
    <w:p w14:paraId="75B085B1" w14:textId="77777777" w:rsidR="000F39AE" w:rsidRDefault="00000000">
      <w:pPr>
        <w:pStyle w:val="Heading4"/>
      </w:pPr>
      <w:r>
        <w:t>Timestamp Processing Submodule</w:t>
      </w:r>
    </w:p>
    <w:p w14:paraId="1005C260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47FEA614" w14:textId="77777777" w:rsidR="000F39AE" w:rsidRDefault="00000000">
      <w:pPr>
        <w:numPr>
          <w:ilvl w:val="0"/>
          <w:numId w:val="73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 xml:space="preserve">Word-level </w:t>
      </w:r>
      <w:proofErr w:type="gramStart"/>
      <w:r>
        <w:rPr>
          <w:color w:val="auto"/>
        </w:rPr>
        <w:t>timestamp generation</w:t>
      </w:r>
      <w:proofErr w:type="gramEnd"/>
    </w:p>
    <w:p w14:paraId="0F3638DE" w14:textId="77777777" w:rsidR="000F39AE" w:rsidRDefault="00000000">
      <w:pPr>
        <w:numPr>
          <w:ilvl w:val="0"/>
          <w:numId w:val="73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Pause detection and marking</w:t>
      </w:r>
    </w:p>
    <w:p w14:paraId="2E3049D5" w14:textId="77777777" w:rsidR="000F39AE" w:rsidRDefault="00000000">
      <w:pPr>
        <w:numPr>
          <w:ilvl w:val="0"/>
          <w:numId w:val="73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Segment boundary identification</w:t>
      </w:r>
    </w:p>
    <w:p w14:paraId="0D8D382A" w14:textId="77777777" w:rsidR="000F39AE" w:rsidRDefault="00000000">
      <w:pPr>
        <w:numPr>
          <w:ilvl w:val="0"/>
          <w:numId w:val="73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Synchronization data preparation</w:t>
      </w:r>
    </w:p>
    <w:p w14:paraId="7DB0572E" w14:textId="77777777" w:rsidR="000F39AE" w:rsidRDefault="00000000">
      <w:pPr>
        <w:pStyle w:val="Heading3"/>
      </w:pPr>
      <w:r>
        <w:t>4.1.2.3 LLM Processing Submodules</w:t>
      </w:r>
    </w:p>
    <w:p w14:paraId="710D7B31" w14:textId="77777777" w:rsidR="000F39AE" w:rsidRDefault="00000000">
      <w:pPr>
        <w:pStyle w:val="Heading4"/>
      </w:pPr>
      <w:r>
        <w:t>Model Management Submodule</w:t>
      </w:r>
    </w:p>
    <w:p w14:paraId="2D3BEDD4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6F1FAE90" w14:textId="77777777" w:rsidR="000F39AE" w:rsidRDefault="00000000">
      <w:pPr>
        <w:numPr>
          <w:ilvl w:val="0"/>
          <w:numId w:val="74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Dynamic model selection</w:t>
      </w:r>
    </w:p>
    <w:p w14:paraId="2D78AE45" w14:textId="77777777" w:rsidR="000F39AE" w:rsidRDefault="00000000">
      <w:pPr>
        <w:numPr>
          <w:ilvl w:val="0"/>
          <w:numId w:val="74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Performance monitoring</w:t>
      </w:r>
    </w:p>
    <w:p w14:paraId="09C24C89" w14:textId="77777777" w:rsidR="000F39AE" w:rsidRDefault="00000000">
      <w:pPr>
        <w:numPr>
          <w:ilvl w:val="0"/>
          <w:numId w:val="74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Resource optimization</w:t>
      </w:r>
    </w:p>
    <w:p w14:paraId="7DFED179" w14:textId="77777777" w:rsidR="000F39AE" w:rsidRDefault="00000000">
      <w:pPr>
        <w:numPr>
          <w:ilvl w:val="0"/>
          <w:numId w:val="74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Fallback mechanisms</w:t>
      </w:r>
    </w:p>
    <w:p w14:paraId="33B70785" w14:textId="77777777" w:rsidR="000F39AE" w:rsidRDefault="00000000">
      <w:pPr>
        <w:pStyle w:val="NormalWeb"/>
        <w:spacing w:before="0" w:after="0"/>
      </w:pPr>
      <w:r>
        <w:rPr>
          <w:rStyle w:val="Strong"/>
        </w:rPr>
        <w:t>Model Selection Algorithm</w:t>
      </w:r>
      <w:r>
        <w:t>:</w:t>
      </w:r>
    </w:p>
    <w:p w14:paraId="0FA836D6" w14:textId="77777777" w:rsidR="000F39AE" w:rsidRDefault="000F39AE">
      <w:pPr>
        <w:pStyle w:val="NormalWeb"/>
        <w:spacing w:before="0" w:after="0"/>
      </w:pPr>
    </w:p>
    <w:p w14:paraId="434C6817" w14:textId="77777777" w:rsidR="000F39AE" w:rsidRDefault="00000000">
      <w:pPr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114300" distR="114300" wp14:anchorId="77565F32" wp14:editId="478F04E3">
            <wp:extent cx="4876800" cy="233934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2049C" w14:textId="77777777" w:rsidR="000F39AE" w:rsidRDefault="00000000">
      <w:pPr>
        <w:pStyle w:val="Heading4"/>
      </w:pPr>
      <w:r>
        <w:t>Prompt Engineering Submodule</w:t>
      </w:r>
    </w:p>
    <w:p w14:paraId="30B7AEBD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11B748E0" w14:textId="77777777" w:rsidR="000F39AE" w:rsidRDefault="00000000">
      <w:pPr>
        <w:numPr>
          <w:ilvl w:val="0"/>
          <w:numId w:val="75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Arabic-specific prompt templates</w:t>
      </w:r>
    </w:p>
    <w:p w14:paraId="3F738667" w14:textId="77777777" w:rsidR="000F39AE" w:rsidRDefault="00000000">
      <w:pPr>
        <w:numPr>
          <w:ilvl w:val="0"/>
          <w:numId w:val="75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Context-aware prompt generation</w:t>
      </w:r>
    </w:p>
    <w:p w14:paraId="4DF7ECC4" w14:textId="77777777" w:rsidR="000F39AE" w:rsidRDefault="00000000">
      <w:pPr>
        <w:numPr>
          <w:ilvl w:val="0"/>
          <w:numId w:val="75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Task-specific optimization</w:t>
      </w:r>
    </w:p>
    <w:p w14:paraId="3B4302C1" w14:textId="77777777" w:rsidR="000F39AE" w:rsidRDefault="00000000">
      <w:pPr>
        <w:numPr>
          <w:ilvl w:val="0"/>
          <w:numId w:val="75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Dynamic prompt adaptation</w:t>
      </w:r>
    </w:p>
    <w:p w14:paraId="14CD8101" w14:textId="77777777" w:rsidR="000F39AE" w:rsidRDefault="00000000">
      <w:pPr>
        <w:pStyle w:val="Heading4"/>
      </w:pPr>
      <w:r>
        <w:t>Content Generation Submodule</w:t>
      </w:r>
    </w:p>
    <w:p w14:paraId="2ADAC381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258AF1EC" w14:textId="77777777" w:rsidR="000F39AE" w:rsidRDefault="00000000">
      <w:pPr>
        <w:numPr>
          <w:ilvl w:val="0"/>
          <w:numId w:val="76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Multi-task processing coordination</w:t>
      </w:r>
    </w:p>
    <w:p w14:paraId="5E6FBE34" w14:textId="77777777" w:rsidR="000F39AE" w:rsidRDefault="00000000">
      <w:pPr>
        <w:numPr>
          <w:ilvl w:val="0"/>
          <w:numId w:val="76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Quality validation</w:t>
      </w:r>
    </w:p>
    <w:p w14:paraId="7FE0B810" w14:textId="77777777" w:rsidR="000F39AE" w:rsidRDefault="00000000">
      <w:pPr>
        <w:numPr>
          <w:ilvl w:val="0"/>
          <w:numId w:val="76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Output formatting</w:t>
      </w:r>
    </w:p>
    <w:p w14:paraId="6B024295" w14:textId="77777777" w:rsidR="000F39AE" w:rsidRDefault="00000000">
      <w:pPr>
        <w:numPr>
          <w:ilvl w:val="0"/>
          <w:numId w:val="76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Error handling and recovery</w:t>
      </w:r>
    </w:p>
    <w:p w14:paraId="50C1493C" w14:textId="77777777" w:rsidR="000F39AE" w:rsidRDefault="00000000">
      <w:pPr>
        <w:pStyle w:val="Heading3"/>
      </w:pPr>
      <w:r>
        <w:t>4.1.2.4 TTS Processing Submodules</w:t>
      </w:r>
    </w:p>
    <w:p w14:paraId="22236D6C" w14:textId="77777777" w:rsidR="000F39AE" w:rsidRDefault="00000000">
      <w:pPr>
        <w:pStyle w:val="Heading4"/>
      </w:pPr>
      <w:r>
        <w:t>Text Normalization Submodule</w:t>
      </w:r>
    </w:p>
    <w:p w14:paraId="44298DEB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0936475E" w14:textId="77777777" w:rsidR="000F39AE" w:rsidRDefault="00000000">
      <w:pPr>
        <w:numPr>
          <w:ilvl w:val="0"/>
          <w:numId w:val="77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Arabic text preprocessing</w:t>
      </w:r>
    </w:p>
    <w:p w14:paraId="025C9035" w14:textId="77777777" w:rsidR="000F39AE" w:rsidRDefault="00000000">
      <w:pPr>
        <w:numPr>
          <w:ilvl w:val="0"/>
          <w:numId w:val="77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Diacritic handling</w:t>
      </w:r>
    </w:p>
    <w:p w14:paraId="3414F76E" w14:textId="77777777" w:rsidR="000F39AE" w:rsidRDefault="00000000">
      <w:pPr>
        <w:numPr>
          <w:ilvl w:val="0"/>
          <w:numId w:val="77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Number and symbol conversion</w:t>
      </w:r>
    </w:p>
    <w:p w14:paraId="2364F6F4" w14:textId="77777777" w:rsidR="000F39AE" w:rsidRDefault="00000000">
      <w:pPr>
        <w:numPr>
          <w:ilvl w:val="0"/>
          <w:numId w:val="77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Pronunciation optimization</w:t>
      </w:r>
    </w:p>
    <w:p w14:paraId="7362BDC3" w14:textId="77777777" w:rsidR="000F39AE" w:rsidRDefault="00000000">
      <w:pPr>
        <w:pStyle w:val="Heading4"/>
      </w:pPr>
      <w:r>
        <w:t>XTTS Model Interface Submodule</w:t>
      </w:r>
    </w:p>
    <w:p w14:paraId="2E16DADA" w14:textId="77777777" w:rsidR="000F39AE" w:rsidRDefault="00000000">
      <w:pPr>
        <w:pStyle w:val="NormalWeb"/>
        <w:spacing w:before="0" w:after="0"/>
      </w:pPr>
      <w:r>
        <w:rPr>
          <w:rStyle w:val="Strong"/>
        </w:rPr>
        <w:lastRenderedPageBreak/>
        <w:t>Functionality</w:t>
      </w:r>
      <w:r>
        <w:t>:</w:t>
      </w:r>
    </w:p>
    <w:p w14:paraId="3DD69E29" w14:textId="77777777" w:rsidR="000F39AE" w:rsidRDefault="00000000">
      <w:pPr>
        <w:numPr>
          <w:ilvl w:val="0"/>
          <w:numId w:val="7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Model initialization and configuration</w:t>
      </w:r>
    </w:p>
    <w:p w14:paraId="6D7E50E0" w14:textId="77777777" w:rsidR="000F39AE" w:rsidRDefault="00000000">
      <w:pPr>
        <w:numPr>
          <w:ilvl w:val="0"/>
          <w:numId w:val="7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Voice parameter management</w:t>
      </w:r>
    </w:p>
    <w:p w14:paraId="21F1943E" w14:textId="77777777" w:rsidR="000F39AE" w:rsidRDefault="00000000">
      <w:pPr>
        <w:numPr>
          <w:ilvl w:val="0"/>
          <w:numId w:val="7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Batch processing coordination</w:t>
      </w:r>
    </w:p>
    <w:p w14:paraId="4BD0D388" w14:textId="77777777" w:rsidR="000F39AE" w:rsidRDefault="00000000">
      <w:pPr>
        <w:numPr>
          <w:ilvl w:val="0"/>
          <w:numId w:val="78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Memory optimization</w:t>
      </w:r>
    </w:p>
    <w:p w14:paraId="254FED69" w14:textId="77777777" w:rsidR="000F39AE" w:rsidRDefault="00000000">
      <w:pPr>
        <w:pStyle w:val="Heading4"/>
      </w:pPr>
      <w:r>
        <w:t>Audio Post-Processing Submodule</w:t>
      </w:r>
    </w:p>
    <w:p w14:paraId="0653A94B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5292550C" w14:textId="77777777" w:rsidR="000F39AE" w:rsidRDefault="00000000">
      <w:pPr>
        <w:numPr>
          <w:ilvl w:val="0"/>
          <w:numId w:val="79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Silence detection and removal</w:t>
      </w:r>
    </w:p>
    <w:p w14:paraId="52D58D0B" w14:textId="77777777" w:rsidR="000F39AE" w:rsidRDefault="00000000">
      <w:pPr>
        <w:numPr>
          <w:ilvl w:val="0"/>
          <w:numId w:val="79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Audio enhancement and normalization</w:t>
      </w:r>
    </w:p>
    <w:p w14:paraId="6590B71C" w14:textId="77777777" w:rsidR="000F39AE" w:rsidRDefault="00000000">
      <w:pPr>
        <w:numPr>
          <w:ilvl w:val="0"/>
          <w:numId w:val="79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Format conversion</w:t>
      </w:r>
    </w:p>
    <w:p w14:paraId="7BCD9E63" w14:textId="77777777" w:rsidR="000F39AE" w:rsidRDefault="00000000">
      <w:pPr>
        <w:numPr>
          <w:ilvl w:val="0"/>
          <w:numId w:val="79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Quality validation</w:t>
      </w:r>
    </w:p>
    <w:p w14:paraId="1A42276A" w14:textId="77777777" w:rsidR="000F39AE" w:rsidRDefault="00000000">
      <w:pPr>
        <w:pStyle w:val="NormalWeb"/>
        <w:spacing w:before="0" w:after="0"/>
      </w:pPr>
      <w:r>
        <w:rPr>
          <w:rStyle w:val="Strong"/>
        </w:rPr>
        <w:t>Audio Processing Pipeline</w:t>
      </w:r>
      <w:r>
        <w:t>:</w:t>
      </w:r>
    </w:p>
    <w:p w14:paraId="76EED343" w14:textId="77777777" w:rsidR="000F39AE" w:rsidRDefault="00000000">
      <w:pPr>
        <w:rPr>
          <w:color w:val="auto"/>
        </w:rPr>
      </w:pPr>
      <w:r>
        <w:rPr>
          <w:noProof/>
          <w:color w:val="auto"/>
        </w:rPr>
        <w:drawing>
          <wp:inline distT="0" distB="0" distL="114300" distR="114300" wp14:anchorId="54BB5EE4" wp14:editId="33343648">
            <wp:extent cx="4587240" cy="1844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B5AA" w14:textId="77777777" w:rsidR="000F39AE" w:rsidRDefault="00000000">
      <w:pPr>
        <w:pStyle w:val="Heading3"/>
      </w:pPr>
      <w:r>
        <w:t>4.1.2.5 Integration and API Submodules</w:t>
      </w:r>
    </w:p>
    <w:p w14:paraId="7EE50C34" w14:textId="77777777" w:rsidR="000F39AE" w:rsidRDefault="00000000">
      <w:pPr>
        <w:pStyle w:val="Heading4"/>
      </w:pPr>
      <w:r>
        <w:t>API Gateway Submodule</w:t>
      </w:r>
    </w:p>
    <w:p w14:paraId="341211BD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343F5A66" w14:textId="77777777" w:rsidR="000F39AE" w:rsidRDefault="00000000">
      <w:pPr>
        <w:numPr>
          <w:ilvl w:val="0"/>
          <w:numId w:val="8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Request routing and validation</w:t>
      </w:r>
    </w:p>
    <w:p w14:paraId="7D7BD39E" w14:textId="77777777" w:rsidR="000F39AE" w:rsidRDefault="00000000">
      <w:pPr>
        <w:numPr>
          <w:ilvl w:val="0"/>
          <w:numId w:val="8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Authentication and authorization</w:t>
      </w:r>
    </w:p>
    <w:p w14:paraId="12724911" w14:textId="77777777" w:rsidR="000F39AE" w:rsidRDefault="00000000">
      <w:pPr>
        <w:numPr>
          <w:ilvl w:val="0"/>
          <w:numId w:val="8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Rate limiting and throttling</w:t>
      </w:r>
    </w:p>
    <w:p w14:paraId="4569BD9C" w14:textId="77777777" w:rsidR="000F39AE" w:rsidRDefault="00000000">
      <w:pPr>
        <w:numPr>
          <w:ilvl w:val="0"/>
          <w:numId w:val="80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Response formatting</w:t>
      </w:r>
    </w:p>
    <w:p w14:paraId="049BD880" w14:textId="77777777" w:rsidR="000F39AE" w:rsidRDefault="00000000">
      <w:pPr>
        <w:pStyle w:val="Heading4"/>
      </w:pPr>
      <w:r>
        <w:t>File Management Submodule</w:t>
      </w:r>
    </w:p>
    <w:p w14:paraId="69CD5D45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068017CE" w14:textId="77777777" w:rsidR="000F39AE" w:rsidRDefault="00000000">
      <w:pPr>
        <w:numPr>
          <w:ilvl w:val="0"/>
          <w:numId w:val="8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Temporary file handling</w:t>
      </w:r>
    </w:p>
    <w:p w14:paraId="7B1DF759" w14:textId="77777777" w:rsidR="000F39AE" w:rsidRDefault="00000000">
      <w:pPr>
        <w:numPr>
          <w:ilvl w:val="0"/>
          <w:numId w:val="8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lastRenderedPageBreak/>
        <w:t>Storage optimization</w:t>
      </w:r>
    </w:p>
    <w:p w14:paraId="47A71668" w14:textId="77777777" w:rsidR="000F39AE" w:rsidRDefault="00000000">
      <w:pPr>
        <w:numPr>
          <w:ilvl w:val="0"/>
          <w:numId w:val="8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Cleanup automation</w:t>
      </w:r>
    </w:p>
    <w:p w14:paraId="70135E08" w14:textId="77777777" w:rsidR="000F39AE" w:rsidRDefault="00000000">
      <w:pPr>
        <w:numPr>
          <w:ilvl w:val="0"/>
          <w:numId w:val="81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Access control</w:t>
      </w:r>
    </w:p>
    <w:p w14:paraId="320B5956" w14:textId="77777777" w:rsidR="000F39AE" w:rsidRDefault="00000000">
      <w:pPr>
        <w:pStyle w:val="Heading4"/>
      </w:pPr>
      <w:r>
        <w:t>Progress Tracking Submodule</w:t>
      </w:r>
    </w:p>
    <w:p w14:paraId="786EF89A" w14:textId="77777777" w:rsidR="000F39AE" w:rsidRDefault="00000000">
      <w:pPr>
        <w:pStyle w:val="NormalWeb"/>
        <w:spacing w:before="0" w:after="0"/>
      </w:pPr>
      <w:r>
        <w:rPr>
          <w:rStyle w:val="Strong"/>
        </w:rPr>
        <w:t>Functionality</w:t>
      </w:r>
      <w:r>
        <w:t>:</w:t>
      </w:r>
    </w:p>
    <w:p w14:paraId="54442D45" w14:textId="77777777" w:rsidR="000F39AE" w:rsidRDefault="00000000">
      <w:pPr>
        <w:numPr>
          <w:ilvl w:val="0"/>
          <w:numId w:val="8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Real-time status updates</w:t>
      </w:r>
    </w:p>
    <w:p w14:paraId="56899DAF" w14:textId="77777777" w:rsidR="000F39AE" w:rsidRDefault="00000000">
      <w:pPr>
        <w:numPr>
          <w:ilvl w:val="0"/>
          <w:numId w:val="8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Processing milestone tracking</w:t>
      </w:r>
    </w:p>
    <w:p w14:paraId="787338CF" w14:textId="77777777" w:rsidR="000F39AE" w:rsidRDefault="00000000">
      <w:pPr>
        <w:numPr>
          <w:ilvl w:val="0"/>
          <w:numId w:val="8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Error reporting</w:t>
      </w:r>
    </w:p>
    <w:p w14:paraId="77574F29" w14:textId="77777777" w:rsidR="000F39AE" w:rsidRDefault="00000000">
      <w:pPr>
        <w:numPr>
          <w:ilvl w:val="0"/>
          <w:numId w:val="82"/>
        </w:numPr>
        <w:spacing w:before="0" w:beforeAutospacing="1" w:after="0" w:afterAutospacing="1"/>
        <w:rPr>
          <w:color w:val="auto"/>
        </w:rPr>
      </w:pPr>
      <w:r>
        <w:rPr>
          <w:color w:val="auto"/>
        </w:rPr>
        <w:t>User notification</w:t>
      </w:r>
    </w:p>
    <w:p w14:paraId="6B84E2BC" w14:textId="77777777" w:rsidR="000F39AE" w:rsidRDefault="00000000">
      <w:pPr>
        <w:pStyle w:val="NormalWeb"/>
        <w:spacing w:before="0" w:after="0"/>
      </w:pPr>
      <w:r>
        <w:rPr>
          <w:rStyle w:val="Strong"/>
        </w:rPr>
        <w:t>System Integration Overview</w:t>
      </w:r>
      <w:r>
        <w:t>:</w:t>
      </w:r>
    </w:p>
    <w:p w14:paraId="63FB3676" w14:textId="77777777" w:rsidR="000F39AE" w:rsidRDefault="00000000">
      <w:pPr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114300" distR="114300" wp14:anchorId="75133FBF" wp14:editId="7E81692F">
            <wp:extent cx="3596640" cy="560070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49EC" w14:textId="77777777" w:rsidR="000F39AE" w:rsidRDefault="00000000">
      <w:pPr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114300" distR="114300" wp14:anchorId="45AD385E" wp14:editId="21585793">
            <wp:extent cx="3337560" cy="5334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C2A5" w14:textId="77777777" w:rsidR="000F39AE" w:rsidRDefault="000F39AE">
      <w:pPr>
        <w:rPr>
          <w:color w:val="auto"/>
        </w:rPr>
      </w:pPr>
    </w:p>
    <w:sectPr w:rsidR="000F39AE" w:rsidSect="000D6943">
      <w:footerReference w:type="even" r:id="rId2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070AD" w14:textId="77777777" w:rsidR="00E02E13" w:rsidRDefault="00E02E13">
      <w:pPr>
        <w:spacing w:line="240" w:lineRule="auto"/>
      </w:pPr>
      <w:r>
        <w:separator/>
      </w:r>
    </w:p>
  </w:endnote>
  <w:endnote w:type="continuationSeparator" w:id="0">
    <w:p w14:paraId="505D6684" w14:textId="77777777" w:rsidR="00E02E13" w:rsidRDefault="00E0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F89F" w14:textId="77777777" w:rsidR="000F39AE" w:rsidRDefault="000F39A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F320" w14:textId="77777777" w:rsidR="00E02E13" w:rsidRDefault="00E02E13">
      <w:pPr>
        <w:spacing w:before="0" w:after="0"/>
      </w:pPr>
      <w:r>
        <w:separator/>
      </w:r>
    </w:p>
  </w:footnote>
  <w:footnote w:type="continuationSeparator" w:id="0">
    <w:p w14:paraId="38C4F81D" w14:textId="77777777" w:rsidR="00E02E13" w:rsidRDefault="00E02E1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F5F7C"/>
    <w:multiLevelType w:val="multilevel"/>
    <w:tmpl w:val="82FF5F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4059F90"/>
    <w:multiLevelType w:val="multilevel"/>
    <w:tmpl w:val="84059F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85765C49"/>
    <w:multiLevelType w:val="multilevel"/>
    <w:tmpl w:val="85765C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8769E683"/>
    <w:multiLevelType w:val="multilevel"/>
    <w:tmpl w:val="8769E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8A1AC49B"/>
    <w:multiLevelType w:val="multilevel"/>
    <w:tmpl w:val="8A1AC4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8F970830"/>
    <w:multiLevelType w:val="multilevel"/>
    <w:tmpl w:val="8F9708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9151BB6A"/>
    <w:multiLevelType w:val="multilevel"/>
    <w:tmpl w:val="9151BB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9239341B"/>
    <w:multiLevelType w:val="multilevel"/>
    <w:tmpl w:val="9239341B"/>
    <w:lvl w:ilvl="0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350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00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51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52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02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5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03" w:hanging="128"/>
      </w:pPr>
      <w:rPr>
        <w:rFonts w:hint="default"/>
        <w:lang w:val="en-US" w:eastAsia="en-US" w:bidi="ar-SA"/>
      </w:rPr>
    </w:lvl>
  </w:abstractNum>
  <w:abstractNum w:abstractNumId="8" w15:restartNumberingAfterBreak="0">
    <w:nsid w:val="98280778"/>
    <w:multiLevelType w:val="multilevel"/>
    <w:tmpl w:val="982807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984BBBDA"/>
    <w:multiLevelType w:val="multilevel"/>
    <w:tmpl w:val="984BBB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99E37D5A"/>
    <w:multiLevelType w:val="multilevel"/>
    <w:tmpl w:val="99E37D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9A85DC6D"/>
    <w:multiLevelType w:val="multilevel"/>
    <w:tmpl w:val="9A85DC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9D7315BC"/>
    <w:multiLevelType w:val="multilevel"/>
    <w:tmpl w:val="9D7315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9F10E451"/>
    <w:multiLevelType w:val="multilevel"/>
    <w:tmpl w:val="9F10E4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A35901EF"/>
    <w:multiLevelType w:val="multilevel"/>
    <w:tmpl w:val="A35901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AE84CF6B"/>
    <w:multiLevelType w:val="multilevel"/>
    <w:tmpl w:val="AE84CF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B1BFB9FF"/>
    <w:multiLevelType w:val="multilevel"/>
    <w:tmpl w:val="B1BFB9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B81E5BD7"/>
    <w:multiLevelType w:val="multilevel"/>
    <w:tmpl w:val="B81E5B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BF205925"/>
    <w:multiLevelType w:val="multilevel"/>
    <w:tmpl w:val="BF205925"/>
    <w:lvl w:ilvl="0">
      <w:numFmt w:val="bullet"/>
      <w:lvlText w:val="–"/>
      <w:lvlJc w:val="left"/>
      <w:pPr>
        <w:ind w:left="153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398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37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75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14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53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591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068" w:hanging="161"/>
      </w:pPr>
      <w:rPr>
        <w:rFonts w:hint="default"/>
        <w:lang w:val="en-US" w:eastAsia="en-US" w:bidi="ar-SA"/>
      </w:rPr>
    </w:lvl>
  </w:abstractNum>
  <w:abstractNum w:abstractNumId="19" w15:restartNumberingAfterBreak="0">
    <w:nsid w:val="C4ABAE2B"/>
    <w:multiLevelType w:val="multilevel"/>
    <w:tmpl w:val="C4ABAE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C82FBA9D"/>
    <w:multiLevelType w:val="multilevel"/>
    <w:tmpl w:val="C82FBA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C8879AEF"/>
    <w:multiLevelType w:val="multilevel"/>
    <w:tmpl w:val="C8879AEF"/>
    <w:lvl w:ilvl="0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450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800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50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01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851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01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5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02" w:hanging="128"/>
      </w:pPr>
      <w:rPr>
        <w:rFonts w:hint="default"/>
        <w:lang w:val="en-US" w:eastAsia="en-US" w:bidi="ar-SA"/>
      </w:rPr>
    </w:lvl>
  </w:abstractNum>
  <w:abstractNum w:abstractNumId="22" w15:restartNumberingAfterBreak="0">
    <w:nsid w:val="C9C60E52"/>
    <w:multiLevelType w:val="multilevel"/>
    <w:tmpl w:val="C9C60E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CD3B2B2D"/>
    <w:multiLevelType w:val="multilevel"/>
    <w:tmpl w:val="CD3B2B2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 w15:restartNumberingAfterBreak="0">
    <w:nsid w:val="CF092B84"/>
    <w:multiLevelType w:val="multilevel"/>
    <w:tmpl w:val="CF092B84"/>
    <w:lvl w:ilvl="0">
      <w:numFmt w:val="bullet"/>
      <w:lvlText w:val="–"/>
      <w:lvlJc w:val="left"/>
      <w:pPr>
        <w:ind w:left="10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344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589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33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78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23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567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12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056" w:hanging="161"/>
      </w:pPr>
      <w:rPr>
        <w:rFonts w:hint="default"/>
        <w:lang w:val="en-US" w:eastAsia="en-US" w:bidi="ar-SA"/>
      </w:rPr>
    </w:lvl>
  </w:abstractNum>
  <w:abstractNum w:abstractNumId="25" w15:restartNumberingAfterBreak="0">
    <w:nsid w:val="D382CFA6"/>
    <w:multiLevelType w:val="multilevel"/>
    <w:tmpl w:val="D382CF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D53EA21B"/>
    <w:multiLevelType w:val="multilevel"/>
    <w:tmpl w:val="D53EA2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E5B3386F"/>
    <w:multiLevelType w:val="multilevel"/>
    <w:tmpl w:val="E5B338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EA7406B4"/>
    <w:multiLevelType w:val="multilevel"/>
    <w:tmpl w:val="EA7406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EF4E8235"/>
    <w:multiLevelType w:val="multilevel"/>
    <w:tmpl w:val="EF4E82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F172119C"/>
    <w:multiLevelType w:val="multilevel"/>
    <w:tmpl w:val="F1721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FA0B4EEB"/>
    <w:multiLevelType w:val="multilevel"/>
    <w:tmpl w:val="FA0B4E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FD8032B4"/>
    <w:multiLevelType w:val="multilevel"/>
    <w:tmpl w:val="FD8032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FEFB42A5"/>
    <w:multiLevelType w:val="multilevel"/>
    <w:tmpl w:val="FEFB42A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36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01491989"/>
    <w:multiLevelType w:val="multilevel"/>
    <w:tmpl w:val="014919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01559A27"/>
    <w:multiLevelType w:val="multilevel"/>
    <w:tmpl w:val="01559A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0248C179"/>
    <w:multiLevelType w:val="multilevel"/>
    <w:tmpl w:val="0248C179"/>
    <w:lvl w:ilvl="0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450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800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50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01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851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01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5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02" w:hanging="128"/>
      </w:pPr>
      <w:rPr>
        <w:rFonts w:hint="default"/>
        <w:lang w:val="en-US" w:eastAsia="en-US" w:bidi="ar-SA"/>
      </w:rPr>
    </w:lvl>
  </w:abstractNum>
  <w:abstractNum w:abstractNumId="38" w15:restartNumberingAfterBreak="0">
    <w:nsid w:val="038799CA"/>
    <w:multiLevelType w:val="multilevel"/>
    <w:tmpl w:val="038799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03D62ECE"/>
    <w:multiLevelType w:val="multilevel"/>
    <w:tmpl w:val="03D62ECE"/>
    <w:lvl w:ilvl="0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350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00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51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52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02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5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03" w:hanging="128"/>
      </w:pPr>
      <w:rPr>
        <w:rFonts w:hint="default"/>
        <w:lang w:val="en-US" w:eastAsia="en-US" w:bidi="ar-SA"/>
      </w:rPr>
    </w:lvl>
  </w:abstractNum>
  <w:abstractNum w:abstractNumId="40" w15:restartNumberingAfterBreak="0">
    <w:nsid w:val="0CEBC9D1"/>
    <w:multiLevelType w:val="multilevel"/>
    <w:tmpl w:val="0CEBC9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04F3C73"/>
    <w:multiLevelType w:val="multilevel"/>
    <w:tmpl w:val="104F3C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109088AF"/>
    <w:multiLevelType w:val="multilevel"/>
    <w:tmpl w:val="109088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12FFFDE8"/>
    <w:multiLevelType w:val="multilevel"/>
    <w:tmpl w:val="12FFFD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160EEF7C"/>
    <w:multiLevelType w:val="multilevel"/>
    <w:tmpl w:val="160EEF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8393B06"/>
    <w:multiLevelType w:val="multilevel"/>
    <w:tmpl w:val="18393B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19152BA8"/>
    <w:multiLevelType w:val="multilevel"/>
    <w:tmpl w:val="19152B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A7A6206"/>
    <w:multiLevelType w:val="multilevel"/>
    <w:tmpl w:val="1A7A62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D852C0A"/>
    <w:multiLevelType w:val="multilevel"/>
    <w:tmpl w:val="1D852C0A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FB8DE00"/>
    <w:multiLevelType w:val="multilevel"/>
    <w:tmpl w:val="1FB8DE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 w15:restartNumberingAfterBreak="0">
    <w:nsid w:val="2472FE32"/>
    <w:multiLevelType w:val="multilevel"/>
    <w:tmpl w:val="2472FE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25B654F3"/>
    <w:multiLevelType w:val="multilevel"/>
    <w:tmpl w:val="25B654F3"/>
    <w:lvl w:ilvl="0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450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800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50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01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851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01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5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02" w:hanging="128"/>
      </w:pPr>
      <w:rPr>
        <w:rFonts w:hint="default"/>
        <w:lang w:val="en-US" w:eastAsia="en-US" w:bidi="ar-SA"/>
      </w:rPr>
    </w:lvl>
  </w:abstractNum>
  <w:abstractNum w:abstractNumId="52" w15:restartNumberingAfterBreak="0">
    <w:nsid w:val="2A8F537B"/>
    <w:multiLevelType w:val="multilevel"/>
    <w:tmpl w:val="2A8F537B"/>
    <w:lvl w:ilvl="0">
      <w:numFmt w:val="bullet"/>
      <w:lvlText w:val="-"/>
      <w:lvlJc w:val="left"/>
      <w:pPr>
        <w:ind w:left="235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576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912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48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85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21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57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94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30" w:hanging="128"/>
      </w:pPr>
      <w:rPr>
        <w:rFonts w:hint="default"/>
        <w:lang w:val="en-US" w:eastAsia="en-US" w:bidi="ar-SA"/>
      </w:rPr>
    </w:lvl>
  </w:abstractNum>
  <w:abstractNum w:abstractNumId="53" w15:restartNumberingAfterBreak="0">
    <w:nsid w:val="2CB57040"/>
    <w:multiLevelType w:val="multilevel"/>
    <w:tmpl w:val="2CB570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4" w15:restartNumberingAfterBreak="0">
    <w:nsid w:val="2E90368E"/>
    <w:multiLevelType w:val="multilevel"/>
    <w:tmpl w:val="2E9036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5" w15:restartNumberingAfterBreak="0">
    <w:nsid w:val="33DC9279"/>
    <w:multiLevelType w:val="multilevel"/>
    <w:tmpl w:val="33DC92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6" w15:restartNumberingAfterBreak="0">
    <w:nsid w:val="3A100E2C"/>
    <w:multiLevelType w:val="multilevel"/>
    <w:tmpl w:val="3A100E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3DF3A484"/>
    <w:multiLevelType w:val="multilevel"/>
    <w:tmpl w:val="3DF3A4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41EF798D"/>
    <w:multiLevelType w:val="multilevel"/>
    <w:tmpl w:val="41EF79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4538758A"/>
    <w:multiLevelType w:val="multilevel"/>
    <w:tmpl w:val="453875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4B122A5D"/>
    <w:multiLevelType w:val="multilevel"/>
    <w:tmpl w:val="4B122A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1" w15:restartNumberingAfterBreak="0">
    <w:nsid w:val="4B262383"/>
    <w:multiLevelType w:val="multilevel"/>
    <w:tmpl w:val="4B2623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3F90A9"/>
    <w:multiLevelType w:val="multilevel"/>
    <w:tmpl w:val="4C3F90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4D4DC07F"/>
    <w:multiLevelType w:val="multilevel"/>
    <w:tmpl w:val="4D4DC07F"/>
    <w:lvl w:ilvl="0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350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00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51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52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02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5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03" w:hanging="128"/>
      </w:pPr>
      <w:rPr>
        <w:rFonts w:hint="default"/>
        <w:lang w:val="en-US" w:eastAsia="en-US" w:bidi="ar-SA"/>
      </w:rPr>
    </w:lvl>
  </w:abstractNum>
  <w:abstractNum w:abstractNumId="64" w15:restartNumberingAfterBreak="0">
    <w:nsid w:val="54940E85"/>
    <w:multiLevelType w:val="multilevel"/>
    <w:tmpl w:val="54940E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59ADCABA"/>
    <w:multiLevelType w:val="multilevel"/>
    <w:tmpl w:val="59ADCABA"/>
    <w:lvl w:ilvl="0">
      <w:numFmt w:val="bullet"/>
      <w:lvlText w:val="–"/>
      <w:lvlJc w:val="left"/>
      <w:pPr>
        <w:ind w:left="269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676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092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08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24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40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5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172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588" w:hanging="161"/>
      </w:pPr>
      <w:rPr>
        <w:rFonts w:hint="default"/>
        <w:lang w:val="en-US" w:eastAsia="en-US" w:bidi="ar-SA"/>
      </w:rPr>
    </w:lvl>
  </w:abstractNum>
  <w:abstractNum w:abstractNumId="66" w15:restartNumberingAfterBreak="0">
    <w:nsid w:val="5A241D34"/>
    <w:multiLevelType w:val="multilevel"/>
    <w:tmpl w:val="5A241D34"/>
    <w:lvl w:ilvl="0">
      <w:numFmt w:val="bullet"/>
      <w:lvlText w:val="-"/>
      <w:lvlJc w:val="left"/>
      <w:pPr>
        <w:ind w:left="235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476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712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49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85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22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58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94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31" w:hanging="128"/>
      </w:pPr>
      <w:rPr>
        <w:rFonts w:hint="default"/>
        <w:lang w:val="en-US" w:eastAsia="en-US" w:bidi="ar-SA"/>
      </w:rPr>
    </w:lvl>
  </w:abstractNum>
  <w:abstractNum w:abstractNumId="67" w15:restartNumberingAfterBreak="0">
    <w:nsid w:val="5B03D849"/>
    <w:multiLevelType w:val="multilevel"/>
    <w:tmpl w:val="5B03D8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5D8F32CD"/>
    <w:multiLevelType w:val="multilevel"/>
    <w:tmpl w:val="5D8F32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6535196C"/>
    <w:multiLevelType w:val="multilevel"/>
    <w:tmpl w:val="653519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0" w15:restartNumberingAfterBreak="0">
    <w:nsid w:val="666DAAB8"/>
    <w:multiLevelType w:val="multilevel"/>
    <w:tmpl w:val="666DAA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1" w15:restartNumberingAfterBreak="0">
    <w:nsid w:val="672E2EA5"/>
    <w:multiLevelType w:val="multilevel"/>
    <w:tmpl w:val="672E2E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 w15:restartNumberingAfterBreak="0">
    <w:nsid w:val="683C0C59"/>
    <w:multiLevelType w:val="multilevel"/>
    <w:tmpl w:val="683C0C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3" w15:restartNumberingAfterBreak="0">
    <w:nsid w:val="6E1CA2C2"/>
    <w:multiLevelType w:val="multilevel"/>
    <w:tmpl w:val="6E1CA2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72183CF9"/>
    <w:multiLevelType w:val="multilevel"/>
    <w:tmpl w:val="72183CF9"/>
    <w:lvl w:ilvl="0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350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00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51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52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02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5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03" w:hanging="128"/>
      </w:pPr>
      <w:rPr>
        <w:rFonts w:hint="default"/>
        <w:lang w:val="en-US" w:eastAsia="en-US" w:bidi="ar-SA"/>
      </w:rPr>
    </w:lvl>
  </w:abstractNum>
  <w:abstractNum w:abstractNumId="75" w15:restartNumberingAfterBreak="0">
    <w:nsid w:val="7225285F"/>
    <w:multiLevelType w:val="multilevel"/>
    <w:tmpl w:val="722528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6" w15:restartNumberingAfterBreak="0">
    <w:nsid w:val="7331A908"/>
    <w:multiLevelType w:val="multilevel"/>
    <w:tmpl w:val="7331A9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7" w15:restartNumberingAfterBreak="0">
    <w:nsid w:val="74735324"/>
    <w:multiLevelType w:val="multilevel"/>
    <w:tmpl w:val="747353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25578786">
    <w:abstractNumId w:val="48"/>
  </w:num>
  <w:num w:numId="2" w16cid:durableId="416563145">
    <w:abstractNumId w:val="61"/>
  </w:num>
  <w:num w:numId="3" w16cid:durableId="1646618104">
    <w:abstractNumId w:val="33"/>
  </w:num>
  <w:num w:numId="4" w16cid:durableId="1411921653">
    <w:abstractNumId w:val="44"/>
  </w:num>
  <w:num w:numId="5" w16cid:durableId="1737439273">
    <w:abstractNumId w:val="77"/>
  </w:num>
  <w:num w:numId="6" w16cid:durableId="774331254">
    <w:abstractNumId w:val="31"/>
  </w:num>
  <w:num w:numId="7" w16cid:durableId="297951596">
    <w:abstractNumId w:val="19"/>
  </w:num>
  <w:num w:numId="8" w16cid:durableId="394160857">
    <w:abstractNumId w:val="15"/>
  </w:num>
  <w:num w:numId="9" w16cid:durableId="18356230">
    <w:abstractNumId w:val="27"/>
  </w:num>
  <w:num w:numId="10" w16cid:durableId="921371868">
    <w:abstractNumId w:val="76"/>
  </w:num>
  <w:num w:numId="11" w16cid:durableId="1188060997">
    <w:abstractNumId w:val="13"/>
  </w:num>
  <w:num w:numId="12" w16cid:durableId="360671635">
    <w:abstractNumId w:val="2"/>
  </w:num>
  <w:num w:numId="13" w16cid:durableId="139855451">
    <w:abstractNumId w:val="29"/>
  </w:num>
  <w:num w:numId="14" w16cid:durableId="355158634">
    <w:abstractNumId w:val="50"/>
  </w:num>
  <w:num w:numId="15" w16cid:durableId="1103184658">
    <w:abstractNumId w:val="34"/>
  </w:num>
  <w:num w:numId="16" w16cid:durableId="1583371497">
    <w:abstractNumId w:val="24"/>
  </w:num>
  <w:num w:numId="17" w16cid:durableId="1877699091">
    <w:abstractNumId w:val="65"/>
  </w:num>
  <w:num w:numId="18" w16cid:durableId="125663483">
    <w:abstractNumId w:val="18"/>
  </w:num>
  <w:num w:numId="19" w16cid:durableId="887111525">
    <w:abstractNumId w:val="16"/>
  </w:num>
  <w:num w:numId="20" w16cid:durableId="174387185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4112650">
    <w:abstractNumId w:val="0"/>
  </w:num>
  <w:num w:numId="22" w16cid:durableId="213890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851250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92897770">
    <w:abstractNumId w:val="39"/>
  </w:num>
  <w:num w:numId="25" w16cid:durableId="710421665">
    <w:abstractNumId w:val="51"/>
  </w:num>
  <w:num w:numId="26" w16cid:durableId="1554389038">
    <w:abstractNumId w:val="74"/>
  </w:num>
  <w:num w:numId="27" w16cid:durableId="1500849876">
    <w:abstractNumId w:val="37"/>
  </w:num>
  <w:num w:numId="28" w16cid:durableId="1523544377">
    <w:abstractNumId w:val="7"/>
  </w:num>
  <w:num w:numId="29" w16cid:durableId="224995233">
    <w:abstractNumId w:val="52"/>
  </w:num>
  <w:num w:numId="30" w16cid:durableId="356853240">
    <w:abstractNumId w:val="66"/>
  </w:num>
  <w:num w:numId="31" w16cid:durableId="1648826772">
    <w:abstractNumId w:val="21"/>
  </w:num>
  <w:num w:numId="32" w16cid:durableId="554198923">
    <w:abstractNumId w:val="63"/>
  </w:num>
  <w:num w:numId="33" w16cid:durableId="19246083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0370840">
    <w:abstractNumId w:val="72"/>
  </w:num>
  <w:num w:numId="35" w16cid:durableId="953362223">
    <w:abstractNumId w:val="45"/>
  </w:num>
  <w:num w:numId="36" w16cid:durableId="2067995437">
    <w:abstractNumId w:val="23"/>
  </w:num>
  <w:num w:numId="37" w16cid:durableId="1714840166">
    <w:abstractNumId w:val="56"/>
  </w:num>
  <w:num w:numId="38" w16cid:durableId="1690064970">
    <w:abstractNumId w:val="53"/>
  </w:num>
  <w:num w:numId="39" w16cid:durableId="1885286705">
    <w:abstractNumId w:val="38"/>
  </w:num>
  <w:num w:numId="40" w16cid:durableId="719211758">
    <w:abstractNumId w:val="70"/>
  </w:num>
  <w:num w:numId="41" w16cid:durableId="1613779446">
    <w:abstractNumId w:val="26"/>
  </w:num>
  <w:num w:numId="42" w16cid:durableId="1810855596">
    <w:abstractNumId w:val="62"/>
  </w:num>
  <w:num w:numId="43" w16cid:durableId="1992513645">
    <w:abstractNumId w:val="58"/>
  </w:num>
  <w:num w:numId="44" w16cid:durableId="99765073">
    <w:abstractNumId w:val="1"/>
  </w:num>
  <w:num w:numId="45" w16cid:durableId="948463924">
    <w:abstractNumId w:val="55"/>
  </w:num>
  <w:num w:numId="46" w16cid:durableId="1329287756">
    <w:abstractNumId w:val="22"/>
  </w:num>
  <w:num w:numId="47" w16cid:durableId="877623642">
    <w:abstractNumId w:val="75"/>
  </w:num>
  <w:num w:numId="48" w16cid:durableId="377365757">
    <w:abstractNumId w:val="57"/>
  </w:num>
  <w:num w:numId="49" w16cid:durableId="646932011">
    <w:abstractNumId w:val="59"/>
  </w:num>
  <w:num w:numId="50" w16cid:durableId="1917199916">
    <w:abstractNumId w:val="40"/>
  </w:num>
  <w:num w:numId="51" w16cid:durableId="1348869430">
    <w:abstractNumId w:val="6"/>
  </w:num>
  <w:num w:numId="52" w16cid:durableId="85081497">
    <w:abstractNumId w:val="8"/>
  </w:num>
  <w:num w:numId="53" w16cid:durableId="2065522230">
    <w:abstractNumId w:val="36"/>
  </w:num>
  <w:num w:numId="54" w16cid:durableId="1469847">
    <w:abstractNumId w:val="35"/>
  </w:num>
  <w:num w:numId="55" w16cid:durableId="1852798132">
    <w:abstractNumId w:val="41"/>
  </w:num>
  <w:num w:numId="56" w16cid:durableId="984510168">
    <w:abstractNumId w:val="9"/>
  </w:num>
  <w:num w:numId="57" w16cid:durableId="2130856091">
    <w:abstractNumId w:val="73"/>
  </w:num>
  <w:num w:numId="58" w16cid:durableId="1929995482">
    <w:abstractNumId w:val="28"/>
  </w:num>
  <w:num w:numId="59" w16cid:durableId="1849951261">
    <w:abstractNumId w:val="68"/>
  </w:num>
  <w:num w:numId="60" w16cid:durableId="22367912">
    <w:abstractNumId w:val="4"/>
  </w:num>
  <w:num w:numId="61" w16cid:durableId="852646614">
    <w:abstractNumId w:val="14"/>
  </w:num>
  <w:num w:numId="62" w16cid:durableId="1331061516">
    <w:abstractNumId w:val="12"/>
  </w:num>
  <w:num w:numId="63" w16cid:durableId="1283923442">
    <w:abstractNumId w:val="64"/>
  </w:num>
  <w:num w:numId="64" w16cid:durableId="1349067130">
    <w:abstractNumId w:val="46"/>
  </w:num>
  <w:num w:numId="65" w16cid:durableId="435562554">
    <w:abstractNumId w:val="43"/>
  </w:num>
  <w:num w:numId="66" w16cid:durableId="802770955">
    <w:abstractNumId w:val="5"/>
  </w:num>
  <w:num w:numId="67" w16cid:durableId="1168711669">
    <w:abstractNumId w:val="54"/>
  </w:num>
  <w:num w:numId="68" w16cid:durableId="656106837">
    <w:abstractNumId w:val="25"/>
  </w:num>
  <w:num w:numId="69" w16cid:durableId="1859150717">
    <w:abstractNumId w:val="11"/>
  </w:num>
  <w:num w:numId="70" w16cid:durableId="1336421665">
    <w:abstractNumId w:val="32"/>
  </w:num>
  <w:num w:numId="71" w16cid:durableId="812872799">
    <w:abstractNumId w:val="42"/>
  </w:num>
  <w:num w:numId="72" w16cid:durableId="752817980">
    <w:abstractNumId w:val="20"/>
  </w:num>
  <w:num w:numId="73" w16cid:durableId="1201623062">
    <w:abstractNumId w:val="69"/>
  </w:num>
  <w:num w:numId="74" w16cid:durableId="1012344427">
    <w:abstractNumId w:val="30"/>
  </w:num>
  <w:num w:numId="75" w16cid:durableId="289938672">
    <w:abstractNumId w:val="17"/>
  </w:num>
  <w:num w:numId="76" w16cid:durableId="333075883">
    <w:abstractNumId w:val="60"/>
  </w:num>
  <w:num w:numId="77" w16cid:durableId="665786433">
    <w:abstractNumId w:val="3"/>
  </w:num>
  <w:num w:numId="78" w16cid:durableId="1097097606">
    <w:abstractNumId w:val="67"/>
  </w:num>
  <w:num w:numId="79" w16cid:durableId="1891652704">
    <w:abstractNumId w:val="71"/>
  </w:num>
  <w:num w:numId="80" w16cid:durableId="1890219368">
    <w:abstractNumId w:val="49"/>
  </w:num>
  <w:num w:numId="81" w16cid:durableId="49160677">
    <w:abstractNumId w:val="10"/>
  </w:num>
  <w:num w:numId="82" w16cid:durableId="27618425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F86"/>
    <w:rsid w:val="000D6943"/>
    <w:rsid w:val="000F39AE"/>
    <w:rsid w:val="001C7F3C"/>
    <w:rsid w:val="001F79D7"/>
    <w:rsid w:val="00244D44"/>
    <w:rsid w:val="00537616"/>
    <w:rsid w:val="00616507"/>
    <w:rsid w:val="00663CD9"/>
    <w:rsid w:val="00710FE1"/>
    <w:rsid w:val="00952D7F"/>
    <w:rsid w:val="00A8475E"/>
    <w:rsid w:val="00B153DB"/>
    <w:rsid w:val="00D150A0"/>
    <w:rsid w:val="00E02E13"/>
    <w:rsid w:val="00E46A3A"/>
    <w:rsid w:val="00ED3F86"/>
    <w:rsid w:val="00ED5382"/>
    <w:rsid w:val="00EE77F1"/>
    <w:rsid w:val="00FA23D9"/>
    <w:rsid w:val="40B5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F2F7"/>
  <w15:docId w15:val="{F709ADB0-99FC-455B-A938-57D45573D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200" w:line="264" w:lineRule="auto"/>
    </w:pPr>
    <w:rPr>
      <w:rFonts w:ascii="Constantia" w:eastAsia="Times New Roman" w:hAnsi="Constantia"/>
      <w:color w:val="585858"/>
      <w:sz w:val="22"/>
      <w:szCs w:val="22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108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 Faisal</dc:creator>
  <cp:lastModifiedBy>Saad Altamare</cp:lastModifiedBy>
  <cp:revision>4</cp:revision>
  <dcterms:created xsi:type="dcterms:W3CDTF">2025-05-24T17:41:00Z</dcterms:created>
  <dcterms:modified xsi:type="dcterms:W3CDTF">2025-05-27T08:11:00Z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4BEE48F09D7C40D19E901215DA3B114A_12</vt:lpwstr>
  </property>
</Properties>
</file>